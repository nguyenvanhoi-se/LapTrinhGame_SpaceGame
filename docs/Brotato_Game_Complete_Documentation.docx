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1F046">
      <w:bookmarkStart w:id="93" w:name="_GoBack"/>
      <w:bookmarkEnd w:id="93"/>
    </w:p>
    <w:p w14:paraId="0D91862A"/>
    <w:p w14:paraId="60FC24F4">
      <w:pPr>
        <w:pStyle w:val="37"/>
      </w:pPr>
      <w:r>
        <w:t>SPACE EXPLORER</w:t>
      </w:r>
    </w:p>
    <w:p w14:paraId="14714A5F">
      <w:pPr>
        <w:pStyle w:val="34"/>
        <w:jc w:val="center"/>
      </w:pPr>
      <w:r>
        <w:t>Tài liệu toàn diện trò chơi Unity</w:t>
      </w:r>
    </w:p>
    <w:p w14:paraId="6880BC7C">
      <w:pPr>
        <w:jc w:val="center"/>
      </w:pPr>
      <w:r>
        <w:t>Gameplay  Kiến trúc  Source code  Kiểm thử  Vận hành</w:t>
      </w:r>
    </w:p>
    <w:p w14:paraId="32041201"/>
    <w:p w14:paraId="2AA8EA58"/>
    <w:p w14:paraId="7E3FE2F0">
      <w:r>
        <w:t>Dự án khảo sát  SpaceGame</w:t>
      </w:r>
    </w:p>
    <w:p w14:paraId="4F08666E">
      <w:r>
        <w:t>Phiên bản Unity  6000.6.0f1</w:t>
      </w:r>
    </w:p>
    <w:p w14:paraId="6D817A6E">
      <w:r>
        <w:t>Ngôn ngữ tài liệu  Tiếng Việt</w:t>
      </w:r>
    </w:p>
    <w:p w14:paraId="30281299">
      <w:r>
        <w:t>Ngày phân tích  21 tháng 10 năm 2026</w:t>
      </w:r>
    </w:p>
    <w:p w14:paraId="766F7A72"/>
    <w:p w14:paraId="02766534">
      <w:pPr>
        <w:jc w:val="center"/>
      </w:pPr>
      <w:r>
        <w:t>Tên file bàn giao theo yêu cầu Brotato_Game_Complete_Documentation.docx</w:t>
      </w:r>
    </w:p>
    <w:p w14:paraId="0043F2BA">
      <w:pPr>
        <w:jc w:val="center"/>
      </w:pPr>
      <w:r>
        <w:t>Tên và cơ chế trò chơi được mô tả theo project Space Explorer hiện tại.</w:t>
      </w:r>
    </w:p>
    <w:p w14:paraId="307B88F8">
      <w:r>
        <w:br w:type="page"/>
      </w:r>
    </w:p>
    <w:p w14:paraId="601F035B">
      <w:pPr>
        <w:keepNext/>
      </w:pPr>
      <w:r>
        <w:rPr>
          <w:b/>
          <w:sz w:val="28"/>
        </w:rPr>
        <w:t>Mục lục</w:t>
      </w:r>
    </w:p>
    <w:p w14:paraId="3EED522F">
      <w:pPr>
        <w:pStyle w:val="38"/>
        <w:tabs>
          <w:tab w:val="right" w:leader="dot" w:pos="9071"/>
        </w:tabs>
      </w:pPr>
      <w:r>
        <w:fldChar w:fldCharType="begin"/>
      </w:r>
      <w:r>
        <w:instrText xml:space="preserve"> TOC \o "1-2" \h \z \u </w:instrText>
      </w:r>
      <w:r>
        <w:fldChar w:fldCharType="separate"/>
      </w:r>
      <w:r>
        <w:fldChar w:fldCharType="begin"/>
      </w:r>
      <w:r>
        <w:instrText xml:space="preserve"> HYPERLINK \l _Toc15630 </w:instrText>
      </w:r>
      <w:r>
        <w:fldChar w:fldCharType="separate"/>
      </w:r>
      <w:r>
        <w:t>CHƯƠNG 1  TỔNG QUAN DỰ ÁN</w:t>
      </w:r>
      <w:r>
        <w:tab/>
      </w:r>
      <w:r>
        <w:fldChar w:fldCharType="begin"/>
      </w:r>
      <w:r>
        <w:instrText xml:space="preserve"> PAGEREF _Toc15630 \h </w:instrText>
      </w:r>
      <w:r>
        <w:fldChar w:fldCharType="separate"/>
      </w:r>
      <w:r>
        <w:t>6</w:t>
      </w:r>
      <w:r>
        <w:fldChar w:fldCharType="end"/>
      </w:r>
      <w:r>
        <w:fldChar w:fldCharType="end"/>
      </w:r>
    </w:p>
    <w:p w14:paraId="3CDD408A">
      <w:pPr>
        <w:pStyle w:val="39"/>
        <w:tabs>
          <w:tab w:val="right" w:leader="dot" w:pos="9071"/>
        </w:tabs>
      </w:pPr>
      <w:r>
        <w:fldChar w:fldCharType="begin"/>
      </w:r>
      <w:r>
        <w:instrText xml:space="preserve"> HYPERLINK \l _Toc12959 </w:instrText>
      </w:r>
      <w:r>
        <w:fldChar w:fldCharType="separate"/>
      </w:r>
      <w:r>
        <w:t>1.1 Trò chơi và phạm vi tài liệu</w:t>
      </w:r>
      <w:r>
        <w:tab/>
      </w:r>
      <w:r>
        <w:fldChar w:fldCharType="begin"/>
      </w:r>
      <w:r>
        <w:instrText xml:space="preserve"> PAGEREF _Toc12959 \h </w:instrText>
      </w:r>
      <w:r>
        <w:fldChar w:fldCharType="separate"/>
      </w:r>
      <w:r>
        <w:t>6</w:t>
      </w:r>
      <w:r>
        <w:fldChar w:fldCharType="end"/>
      </w:r>
      <w:r>
        <w:fldChar w:fldCharType="end"/>
      </w:r>
    </w:p>
    <w:p w14:paraId="42D8476F">
      <w:pPr>
        <w:pStyle w:val="39"/>
        <w:tabs>
          <w:tab w:val="right" w:leader="dot" w:pos="9071"/>
        </w:tabs>
      </w:pPr>
      <w:r>
        <w:fldChar w:fldCharType="begin"/>
      </w:r>
      <w:r>
        <w:instrText xml:space="preserve"> HYPERLINK \l _Toc12988 </w:instrText>
      </w:r>
      <w:r>
        <w:fldChar w:fldCharType="separate"/>
      </w:r>
      <w:r>
        <w:t>1.2 Người chơi mục tiêu và nền tảng</w:t>
      </w:r>
      <w:r>
        <w:tab/>
      </w:r>
      <w:r>
        <w:fldChar w:fldCharType="begin"/>
      </w:r>
      <w:r>
        <w:instrText xml:space="preserve"> PAGEREF _Toc12988 \h </w:instrText>
      </w:r>
      <w:r>
        <w:fldChar w:fldCharType="separate"/>
      </w:r>
      <w:r>
        <w:t>6</w:t>
      </w:r>
      <w:r>
        <w:fldChar w:fldCharType="end"/>
      </w:r>
      <w:r>
        <w:fldChar w:fldCharType="end"/>
      </w:r>
    </w:p>
    <w:p w14:paraId="29BF98D5">
      <w:pPr>
        <w:pStyle w:val="39"/>
        <w:tabs>
          <w:tab w:val="right" w:leader="dot" w:pos="9071"/>
        </w:tabs>
      </w:pPr>
      <w:r>
        <w:fldChar w:fldCharType="begin"/>
      </w:r>
      <w:r>
        <w:instrText xml:space="preserve"> HYPERLINK \l _Toc5738 </w:instrText>
      </w:r>
      <w:r>
        <w:fldChar w:fldCharType="separate"/>
      </w:r>
      <w:r>
        <w:t>1.3 Công nghệ và quy mô khảo sát</w:t>
      </w:r>
      <w:r>
        <w:tab/>
      </w:r>
      <w:r>
        <w:fldChar w:fldCharType="begin"/>
      </w:r>
      <w:r>
        <w:instrText xml:space="preserve"> PAGEREF _Toc5738 \h </w:instrText>
      </w:r>
      <w:r>
        <w:fldChar w:fldCharType="separate"/>
      </w:r>
      <w:r>
        <w:t>6</w:t>
      </w:r>
      <w:r>
        <w:fldChar w:fldCharType="end"/>
      </w:r>
      <w:r>
        <w:fldChar w:fldCharType="end"/>
      </w:r>
    </w:p>
    <w:p w14:paraId="6EC9C20D">
      <w:pPr>
        <w:pStyle w:val="39"/>
        <w:tabs>
          <w:tab w:val="right" w:leader="dot" w:pos="9071"/>
        </w:tabs>
      </w:pPr>
      <w:r>
        <w:fldChar w:fldCharType="begin"/>
      </w:r>
      <w:r>
        <w:instrText xml:space="preserve"> HYPERLINK \l _Toc27653 </w:instrText>
      </w:r>
      <w:r>
        <w:fldChar w:fldCharType="separate"/>
      </w:r>
      <w:r>
        <w:t>1.4 Chức năng hiện có và cách đọc bằng chứng</w:t>
      </w:r>
      <w:r>
        <w:tab/>
      </w:r>
      <w:r>
        <w:fldChar w:fldCharType="begin"/>
      </w:r>
      <w:r>
        <w:instrText xml:space="preserve"> PAGEREF _Toc27653 \h </w:instrText>
      </w:r>
      <w:r>
        <w:fldChar w:fldCharType="separate"/>
      </w:r>
      <w:r>
        <w:t>7</w:t>
      </w:r>
      <w:r>
        <w:fldChar w:fldCharType="end"/>
      </w:r>
      <w:r>
        <w:fldChar w:fldCharType="end"/>
      </w:r>
    </w:p>
    <w:p w14:paraId="23795E6A">
      <w:pPr>
        <w:pStyle w:val="38"/>
        <w:tabs>
          <w:tab w:val="right" w:leader="dot" w:pos="9071"/>
        </w:tabs>
      </w:pPr>
      <w:r>
        <w:fldChar w:fldCharType="begin"/>
      </w:r>
      <w:r>
        <w:instrText xml:space="preserve"> HYPERLINK \l _Toc9010 </w:instrText>
      </w:r>
      <w:r>
        <w:fldChar w:fldCharType="separate"/>
      </w:r>
      <w:r>
        <w:t>CHƯƠNG 2  HƯỚNG DẪN CHƠI GAME TỪ ĐẦU ĐẾN CUỐI</w:t>
      </w:r>
      <w:r>
        <w:tab/>
      </w:r>
      <w:r>
        <w:fldChar w:fldCharType="begin"/>
      </w:r>
      <w:r>
        <w:instrText xml:space="preserve"> PAGEREF _Toc9010 \h </w:instrText>
      </w:r>
      <w:r>
        <w:fldChar w:fldCharType="separate"/>
      </w:r>
      <w:r>
        <w:t>8</w:t>
      </w:r>
      <w:r>
        <w:fldChar w:fldCharType="end"/>
      </w:r>
      <w:r>
        <w:fldChar w:fldCharType="end"/>
      </w:r>
    </w:p>
    <w:p w14:paraId="41FAF5B4">
      <w:pPr>
        <w:pStyle w:val="39"/>
        <w:tabs>
          <w:tab w:val="right" w:leader="dot" w:pos="9071"/>
        </w:tabs>
      </w:pPr>
      <w:r>
        <w:fldChar w:fldCharType="begin"/>
      </w:r>
      <w:r>
        <w:instrText xml:space="preserve"> HYPERLINK \l _Toc26592 </w:instrText>
      </w:r>
      <w:r>
        <w:fldChar w:fldCharType="separate"/>
      </w:r>
      <w:r>
        <w:t>2.1 Khởi động và màn hình đầu tiên</w:t>
      </w:r>
      <w:r>
        <w:tab/>
      </w:r>
      <w:r>
        <w:fldChar w:fldCharType="begin"/>
      </w:r>
      <w:r>
        <w:instrText xml:space="preserve"> PAGEREF _Toc26592 \h </w:instrText>
      </w:r>
      <w:r>
        <w:fldChar w:fldCharType="separate"/>
      </w:r>
      <w:r>
        <w:t>8</w:t>
      </w:r>
      <w:r>
        <w:fldChar w:fldCharType="end"/>
      </w:r>
      <w:r>
        <w:fldChar w:fldCharType="end"/>
      </w:r>
    </w:p>
    <w:p w14:paraId="408EDE13">
      <w:pPr>
        <w:pStyle w:val="39"/>
        <w:tabs>
          <w:tab w:val="right" w:leader="dot" w:pos="9071"/>
        </w:tabs>
      </w:pPr>
      <w:r>
        <w:fldChar w:fldCharType="begin"/>
      </w:r>
      <w:r>
        <w:instrText xml:space="preserve"> HYPERLINK \l _Toc25770 </w:instrText>
      </w:r>
      <w:r>
        <w:fldChar w:fldCharType="separate"/>
      </w:r>
      <w:r>
        <w:t>2.2 Chọn tàu và chọn màn</w:t>
      </w:r>
      <w:r>
        <w:tab/>
      </w:r>
      <w:r>
        <w:fldChar w:fldCharType="begin"/>
      </w:r>
      <w:r>
        <w:instrText xml:space="preserve"> PAGEREF _Toc25770 \h </w:instrText>
      </w:r>
      <w:r>
        <w:fldChar w:fldCharType="separate"/>
      </w:r>
      <w:r>
        <w:t>8</w:t>
      </w:r>
      <w:r>
        <w:fldChar w:fldCharType="end"/>
      </w:r>
      <w:r>
        <w:fldChar w:fldCharType="end"/>
      </w:r>
    </w:p>
    <w:p w14:paraId="18C5F01D">
      <w:pPr>
        <w:pStyle w:val="39"/>
        <w:tabs>
          <w:tab w:val="right" w:leader="dot" w:pos="9071"/>
        </w:tabs>
      </w:pPr>
      <w:r>
        <w:fldChar w:fldCharType="begin"/>
      </w:r>
      <w:r>
        <w:instrText xml:space="preserve"> HYPERLINK \l _Toc12669 </w:instrText>
      </w:r>
      <w:r>
        <w:fldChar w:fldCharType="separate"/>
      </w:r>
      <w:r>
        <w:t>2.3 Bắt đầu ván và điều khiển</w:t>
      </w:r>
      <w:r>
        <w:tab/>
      </w:r>
      <w:r>
        <w:fldChar w:fldCharType="begin"/>
      </w:r>
      <w:r>
        <w:instrText xml:space="preserve"> PAGEREF _Toc12669 \h </w:instrText>
      </w:r>
      <w:r>
        <w:fldChar w:fldCharType="separate"/>
      </w:r>
      <w:r>
        <w:t>8</w:t>
      </w:r>
      <w:r>
        <w:fldChar w:fldCharType="end"/>
      </w:r>
      <w:r>
        <w:fldChar w:fldCharType="end"/>
      </w:r>
    </w:p>
    <w:p w14:paraId="762AC1F8">
      <w:pPr>
        <w:pStyle w:val="39"/>
        <w:tabs>
          <w:tab w:val="right" w:leader="dot" w:pos="9071"/>
        </w:tabs>
      </w:pPr>
      <w:r>
        <w:fldChar w:fldCharType="begin"/>
      </w:r>
      <w:r>
        <w:instrText xml:space="preserve"> HYPERLINK \l _Toc22114 </w:instrText>
      </w:r>
      <w:r>
        <w:fldChar w:fldCharType="separate"/>
      </w:r>
      <w:r>
        <w:t>2.4 Chiến đấu và thu thập</w:t>
      </w:r>
      <w:r>
        <w:tab/>
      </w:r>
      <w:r>
        <w:fldChar w:fldCharType="begin"/>
      </w:r>
      <w:r>
        <w:instrText xml:space="preserve"> PAGEREF _Toc22114 \h </w:instrText>
      </w:r>
      <w:r>
        <w:fldChar w:fldCharType="separate"/>
      </w:r>
      <w:r>
        <w:t>9</w:t>
      </w:r>
      <w:r>
        <w:fldChar w:fldCharType="end"/>
      </w:r>
      <w:r>
        <w:fldChar w:fldCharType="end"/>
      </w:r>
    </w:p>
    <w:p w14:paraId="3A22DEBA">
      <w:pPr>
        <w:pStyle w:val="39"/>
        <w:tabs>
          <w:tab w:val="right" w:leader="dot" w:pos="9071"/>
        </w:tabs>
      </w:pPr>
      <w:r>
        <w:fldChar w:fldCharType="begin"/>
      </w:r>
      <w:r>
        <w:instrText xml:space="preserve"> HYPERLINK \l _Toc1736 </w:instrText>
      </w:r>
      <w:r>
        <w:fldChar w:fldCharType="separate"/>
      </w:r>
      <w:r>
        <w:t>2.5 Tiến màn và kết thúc</w:t>
      </w:r>
      <w:r>
        <w:tab/>
      </w:r>
      <w:r>
        <w:fldChar w:fldCharType="begin"/>
      </w:r>
      <w:r>
        <w:instrText xml:space="preserve"> PAGEREF _Toc1736 \h </w:instrText>
      </w:r>
      <w:r>
        <w:fldChar w:fldCharType="separate"/>
      </w:r>
      <w:r>
        <w:t>10</w:t>
      </w:r>
      <w:r>
        <w:fldChar w:fldCharType="end"/>
      </w:r>
      <w:r>
        <w:fldChar w:fldCharType="end"/>
      </w:r>
    </w:p>
    <w:p w14:paraId="0ABD0535">
      <w:pPr>
        <w:pStyle w:val="39"/>
        <w:tabs>
          <w:tab w:val="right" w:leader="dot" w:pos="9071"/>
        </w:tabs>
      </w:pPr>
      <w:r>
        <w:fldChar w:fldCharType="begin"/>
      </w:r>
      <w:r>
        <w:instrText xml:space="preserve"> HYPERLINK \l _Toc5320 </w:instrText>
      </w:r>
      <w:r>
        <w:fldChar w:fldCharType="separate"/>
      </w:r>
      <w:r>
        <w:t>2.6 Tạm dừng chơi lại và lịch sử</w:t>
      </w:r>
      <w:r>
        <w:tab/>
      </w:r>
      <w:r>
        <w:fldChar w:fldCharType="begin"/>
      </w:r>
      <w:r>
        <w:instrText xml:space="preserve"> PAGEREF _Toc5320 \h </w:instrText>
      </w:r>
      <w:r>
        <w:fldChar w:fldCharType="separate"/>
      </w:r>
      <w:r>
        <w:t>10</w:t>
      </w:r>
      <w:r>
        <w:fldChar w:fldCharType="end"/>
      </w:r>
      <w:r>
        <w:fldChar w:fldCharType="end"/>
      </w:r>
    </w:p>
    <w:p w14:paraId="02D1B12B">
      <w:pPr>
        <w:pStyle w:val="38"/>
        <w:tabs>
          <w:tab w:val="right" w:leader="dot" w:pos="9071"/>
        </w:tabs>
      </w:pPr>
      <w:r>
        <w:fldChar w:fldCharType="begin"/>
      </w:r>
      <w:r>
        <w:instrText xml:space="preserve"> HYPERLINK \l _Toc22496 </w:instrText>
      </w:r>
      <w:r>
        <w:fldChar w:fldCharType="separate"/>
      </w:r>
      <w:r>
        <w:t>CHƯƠNG 3  CẤU TRÚC UNITY PROJECT</w:t>
      </w:r>
      <w:r>
        <w:tab/>
      </w:r>
      <w:r>
        <w:fldChar w:fldCharType="begin"/>
      </w:r>
      <w:r>
        <w:instrText xml:space="preserve"> PAGEREF _Toc22496 \h </w:instrText>
      </w:r>
      <w:r>
        <w:fldChar w:fldCharType="separate"/>
      </w:r>
      <w:r>
        <w:t>11</w:t>
      </w:r>
      <w:r>
        <w:fldChar w:fldCharType="end"/>
      </w:r>
      <w:r>
        <w:fldChar w:fldCharType="end"/>
      </w:r>
    </w:p>
    <w:p w14:paraId="15354383">
      <w:pPr>
        <w:pStyle w:val="39"/>
        <w:tabs>
          <w:tab w:val="right" w:leader="dot" w:pos="9071"/>
        </w:tabs>
      </w:pPr>
      <w:r>
        <w:fldChar w:fldCharType="begin"/>
      </w:r>
      <w:r>
        <w:instrText xml:space="preserve"> HYPERLINK \l _Toc10049 </w:instrText>
      </w:r>
      <w:r>
        <w:fldChar w:fldCharType="separate"/>
      </w:r>
      <w:r>
        <w:t>3.1 Bản đồ thư mục</w:t>
      </w:r>
      <w:r>
        <w:tab/>
      </w:r>
      <w:r>
        <w:fldChar w:fldCharType="begin"/>
      </w:r>
      <w:r>
        <w:instrText xml:space="preserve"> PAGEREF _Toc10049 \h </w:instrText>
      </w:r>
      <w:r>
        <w:fldChar w:fldCharType="separate"/>
      </w:r>
      <w:r>
        <w:t>11</w:t>
      </w:r>
      <w:r>
        <w:fldChar w:fldCharType="end"/>
      </w:r>
      <w:r>
        <w:fldChar w:fldCharType="end"/>
      </w:r>
    </w:p>
    <w:p w14:paraId="0EA734EA">
      <w:pPr>
        <w:pStyle w:val="39"/>
        <w:tabs>
          <w:tab w:val="right" w:leader="dot" w:pos="9071"/>
        </w:tabs>
      </w:pPr>
      <w:r>
        <w:fldChar w:fldCharType="begin"/>
      </w:r>
      <w:r>
        <w:instrText xml:space="preserve"> HYPERLINK \l _Toc3921 </w:instrText>
      </w:r>
      <w:r>
        <w:fldChar w:fldCharType="separate"/>
      </w:r>
      <w:r>
        <w:t>3.2 Scene trong build và phạm vi sử dụng</w:t>
      </w:r>
      <w:r>
        <w:tab/>
      </w:r>
      <w:r>
        <w:fldChar w:fldCharType="begin"/>
      </w:r>
      <w:r>
        <w:instrText xml:space="preserve"> PAGEREF _Toc3921 \h </w:instrText>
      </w:r>
      <w:r>
        <w:fldChar w:fldCharType="separate"/>
      </w:r>
      <w:r>
        <w:t>12</w:t>
      </w:r>
      <w:r>
        <w:fldChar w:fldCharType="end"/>
      </w:r>
      <w:r>
        <w:fldChar w:fldCharType="end"/>
      </w:r>
    </w:p>
    <w:p w14:paraId="1C4687D5">
      <w:pPr>
        <w:pStyle w:val="39"/>
        <w:tabs>
          <w:tab w:val="right" w:leader="dot" w:pos="9071"/>
        </w:tabs>
      </w:pPr>
      <w:r>
        <w:fldChar w:fldCharType="begin"/>
      </w:r>
      <w:r>
        <w:instrText xml:space="preserve"> HYPERLINK \l _Toc13309 </w:instrText>
      </w:r>
      <w:r>
        <w:fldChar w:fldCharType="separate"/>
      </w:r>
      <w:r>
        <w:t>3.3 Liên kết prefab và dữ liệu kế thừa</w:t>
      </w:r>
      <w:r>
        <w:tab/>
      </w:r>
      <w:r>
        <w:fldChar w:fldCharType="begin"/>
      </w:r>
      <w:r>
        <w:instrText xml:space="preserve"> PAGEREF _Toc13309 \h </w:instrText>
      </w:r>
      <w:r>
        <w:fldChar w:fldCharType="separate"/>
      </w:r>
      <w:r>
        <w:t>12</w:t>
      </w:r>
      <w:r>
        <w:fldChar w:fldCharType="end"/>
      </w:r>
      <w:r>
        <w:fldChar w:fldCharType="end"/>
      </w:r>
    </w:p>
    <w:p w14:paraId="6CDECF98">
      <w:pPr>
        <w:pStyle w:val="39"/>
        <w:tabs>
          <w:tab w:val="right" w:leader="dot" w:pos="9071"/>
        </w:tabs>
      </w:pPr>
      <w:r>
        <w:fldChar w:fldCharType="begin"/>
      </w:r>
      <w:r>
        <w:instrText xml:space="preserve"> HYPERLINK \l _Toc20756 </w:instrText>
      </w:r>
      <w:r>
        <w:fldChar w:fldCharType="separate"/>
      </w:r>
      <w:r>
        <w:t>3.4 ScriptableObject Resources và cơ chế nạp asset</w:t>
      </w:r>
      <w:r>
        <w:tab/>
      </w:r>
      <w:r>
        <w:fldChar w:fldCharType="begin"/>
      </w:r>
      <w:r>
        <w:instrText xml:space="preserve"> PAGEREF _Toc20756 \h </w:instrText>
      </w:r>
      <w:r>
        <w:fldChar w:fldCharType="separate"/>
      </w:r>
      <w:r>
        <w:t>13</w:t>
      </w:r>
      <w:r>
        <w:fldChar w:fldCharType="end"/>
      </w:r>
      <w:r>
        <w:fldChar w:fldCharType="end"/>
      </w:r>
    </w:p>
    <w:p w14:paraId="0D40AC9D">
      <w:pPr>
        <w:pStyle w:val="39"/>
        <w:tabs>
          <w:tab w:val="right" w:leader="dot" w:pos="9071"/>
        </w:tabs>
      </w:pPr>
      <w:r>
        <w:fldChar w:fldCharType="begin"/>
      </w:r>
      <w:r>
        <w:instrText xml:space="preserve"> HYPERLINK \l _Toc13169 </w:instrText>
      </w:r>
      <w:r>
        <w:fldChar w:fldCharType="separate"/>
      </w:r>
      <w:r>
        <w:t>3.5 Luồng khởi tạo và thứ tự vòng đời</w:t>
      </w:r>
      <w:r>
        <w:tab/>
      </w:r>
      <w:r>
        <w:fldChar w:fldCharType="begin"/>
      </w:r>
      <w:r>
        <w:instrText xml:space="preserve"> PAGEREF _Toc13169 \h </w:instrText>
      </w:r>
      <w:r>
        <w:fldChar w:fldCharType="separate"/>
      </w:r>
      <w:r>
        <w:t>14</w:t>
      </w:r>
      <w:r>
        <w:fldChar w:fldCharType="end"/>
      </w:r>
      <w:r>
        <w:fldChar w:fldCharType="end"/>
      </w:r>
    </w:p>
    <w:p w14:paraId="455F8D28">
      <w:pPr>
        <w:pStyle w:val="38"/>
        <w:tabs>
          <w:tab w:val="right" w:leader="dot" w:pos="9071"/>
        </w:tabs>
      </w:pPr>
      <w:r>
        <w:fldChar w:fldCharType="begin"/>
      </w:r>
      <w:r>
        <w:instrText xml:space="preserve"> HYPERLINK \l _Toc3748 </w:instrText>
      </w:r>
      <w:r>
        <w:fldChar w:fldCharType="separate"/>
      </w:r>
      <w:r>
        <w:t>CHƯƠNG 4  KIẾN TRÚC HỆ THỐNG</w:t>
      </w:r>
      <w:r>
        <w:tab/>
      </w:r>
      <w:r>
        <w:fldChar w:fldCharType="begin"/>
      </w:r>
      <w:r>
        <w:instrText xml:space="preserve"> PAGEREF _Toc3748 \h </w:instrText>
      </w:r>
      <w:r>
        <w:fldChar w:fldCharType="separate"/>
      </w:r>
      <w:r>
        <w:t>15</w:t>
      </w:r>
      <w:r>
        <w:fldChar w:fldCharType="end"/>
      </w:r>
      <w:r>
        <w:fldChar w:fldCharType="end"/>
      </w:r>
    </w:p>
    <w:p w14:paraId="25C822C1">
      <w:pPr>
        <w:pStyle w:val="39"/>
        <w:tabs>
          <w:tab w:val="right" w:leader="dot" w:pos="9071"/>
        </w:tabs>
      </w:pPr>
      <w:r>
        <w:fldChar w:fldCharType="begin"/>
      </w:r>
      <w:r>
        <w:instrText xml:space="preserve"> HYPERLINK \l _Toc10397 </w:instrText>
      </w:r>
      <w:r>
        <w:fldChar w:fldCharType="separate"/>
      </w:r>
      <w:r>
        <w:t>4.1 Quản lý trạng thái và chuyển màn</w:t>
      </w:r>
      <w:r>
        <w:tab/>
      </w:r>
      <w:r>
        <w:fldChar w:fldCharType="begin"/>
      </w:r>
      <w:r>
        <w:instrText xml:space="preserve"> PAGEREF _Toc10397 \h </w:instrText>
      </w:r>
      <w:r>
        <w:fldChar w:fldCharType="separate"/>
      </w:r>
      <w:r>
        <w:t>15</w:t>
      </w:r>
      <w:r>
        <w:fldChar w:fldCharType="end"/>
      </w:r>
      <w:r>
        <w:fldChar w:fldCharType="end"/>
      </w:r>
    </w:p>
    <w:p w14:paraId="4F345F86">
      <w:pPr>
        <w:pStyle w:val="39"/>
        <w:tabs>
          <w:tab w:val="right" w:leader="dot" w:pos="9071"/>
        </w:tabs>
      </w:pPr>
      <w:r>
        <w:fldChar w:fldCharType="begin"/>
      </w:r>
      <w:r>
        <w:instrText xml:space="preserve"> HYPERLINK \l _Toc170 </w:instrText>
      </w:r>
      <w:r>
        <w:fldChar w:fldCharType="separate"/>
      </w:r>
      <w:r>
        <w:t>4.2 Player và lựa chọn tàu</w:t>
      </w:r>
      <w:r>
        <w:tab/>
      </w:r>
      <w:r>
        <w:fldChar w:fldCharType="begin"/>
      </w:r>
      <w:r>
        <w:instrText xml:space="preserve"> PAGEREF _Toc170 \h </w:instrText>
      </w:r>
      <w:r>
        <w:fldChar w:fldCharType="separate"/>
      </w:r>
      <w:r>
        <w:t>16</w:t>
      </w:r>
      <w:r>
        <w:fldChar w:fldCharType="end"/>
      </w:r>
      <w:r>
        <w:fldChar w:fldCharType="end"/>
      </w:r>
    </w:p>
    <w:p w14:paraId="36FA34C9">
      <w:pPr>
        <w:pStyle w:val="39"/>
        <w:tabs>
          <w:tab w:val="right" w:leader="dot" w:pos="9071"/>
        </w:tabs>
      </w:pPr>
      <w:r>
        <w:fldChar w:fldCharType="begin"/>
      </w:r>
      <w:r>
        <w:instrText xml:space="preserve"> HYPERLINK \l _Toc19593 </w:instrText>
      </w:r>
      <w:r>
        <w:fldChar w:fldCharType="separate"/>
      </w:r>
      <w:r>
        <w:t>4.3 Enemy và combat</w:t>
      </w:r>
      <w:r>
        <w:tab/>
      </w:r>
      <w:r>
        <w:fldChar w:fldCharType="begin"/>
      </w:r>
      <w:r>
        <w:instrText xml:space="preserve"> PAGEREF _Toc19593 \h </w:instrText>
      </w:r>
      <w:r>
        <w:fldChar w:fldCharType="separate"/>
      </w:r>
      <w:r>
        <w:t>16</w:t>
      </w:r>
      <w:r>
        <w:fldChar w:fldCharType="end"/>
      </w:r>
      <w:r>
        <w:fldChar w:fldCharType="end"/>
      </w:r>
    </w:p>
    <w:p w14:paraId="64B29E81">
      <w:pPr>
        <w:pStyle w:val="39"/>
        <w:tabs>
          <w:tab w:val="right" w:leader="dot" w:pos="9071"/>
        </w:tabs>
      </w:pPr>
      <w:r>
        <w:fldChar w:fldCharType="begin"/>
      </w:r>
      <w:r>
        <w:instrText xml:space="preserve"> HYPERLINK \l _Toc23306 </w:instrText>
      </w:r>
      <w:r>
        <w:fldChar w:fldCharType="separate"/>
      </w:r>
      <w:r>
        <w:t>4.4 Vũ khí và projectile</w:t>
      </w:r>
      <w:r>
        <w:tab/>
      </w:r>
      <w:r>
        <w:fldChar w:fldCharType="begin"/>
      </w:r>
      <w:r>
        <w:instrText xml:space="preserve"> PAGEREF _Toc23306 \h </w:instrText>
      </w:r>
      <w:r>
        <w:fldChar w:fldCharType="separate"/>
      </w:r>
      <w:r>
        <w:t>17</w:t>
      </w:r>
      <w:r>
        <w:fldChar w:fldCharType="end"/>
      </w:r>
      <w:r>
        <w:fldChar w:fldCharType="end"/>
      </w:r>
    </w:p>
    <w:p w14:paraId="548E9DD6">
      <w:pPr>
        <w:pStyle w:val="39"/>
        <w:tabs>
          <w:tab w:val="right" w:leader="dot" w:pos="9071"/>
        </w:tabs>
      </w:pPr>
      <w:r>
        <w:fldChar w:fldCharType="begin"/>
      </w:r>
      <w:r>
        <w:instrText xml:space="preserve"> HYPERLINK \l _Toc20124 </w:instrText>
      </w:r>
      <w:r>
        <w:fldChar w:fldCharType="separate"/>
      </w:r>
      <w:r>
        <w:t>4.5 Spawner và tiến trình độ khó</w:t>
      </w:r>
      <w:r>
        <w:tab/>
      </w:r>
      <w:r>
        <w:fldChar w:fldCharType="begin"/>
      </w:r>
      <w:r>
        <w:instrText xml:space="preserve"> PAGEREF _Toc20124 \h </w:instrText>
      </w:r>
      <w:r>
        <w:fldChar w:fldCharType="separate"/>
      </w:r>
      <w:r>
        <w:t>17</w:t>
      </w:r>
      <w:r>
        <w:fldChar w:fldCharType="end"/>
      </w:r>
      <w:r>
        <w:fldChar w:fldCharType="end"/>
      </w:r>
    </w:p>
    <w:p w14:paraId="597DE143">
      <w:pPr>
        <w:pStyle w:val="39"/>
        <w:tabs>
          <w:tab w:val="right" w:leader="dot" w:pos="9071"/>
        </w:tabs>
      </w:pPr>
      <w:r>
        <w:fldChar w:fldCharType="begin"/>
      </w:r>
      <w:r>
        <w:instrText xml:space="preserve"> HYPERLINK \l _Toc30296 </w:instrText>
      </w:r>
      <w:r>
        <w:fldChar w:fldCharType="separate"/>
      </w:r>
      <w:r>
        <w:t>4.6 Điểm và HUD</w:t>
      </w:r>
      <w:r>
        <w:tab/>
      </w:r>
      <w:r>
        <w:fldChar w:fldCharType="begin"/>
      </w:r>
      <w:r>
        <w:instrText xml:space="preserve"> PAGEREF _Toc30296 \h </w:instrText>
      </w:r>
      <w:r>
        <w:fldChar w:fldCharType="separate"/>
      </w:r>
      <w:r>
        <w:t>18</w:t>
      </w:r>
      <w:r>
        <w:fldChar w:fldCharType="end"/>
      </w:r>
      <w:r>
        <w:fldChar w:fldCharType="end"/>
      </w:r>
    </w:p>
    <w:p w14:paraId="7C55BB52">
      <w:pPr>
        <w:pStyle w:val="39"/>
        <w:tabs>
          <w:tab w:val="right" w:leader="dot" w:pos="9071"/>
        </w:tabs>
      </w:pPr>
      <w:r>
        <w:fldChar w:fldCharType="begin"/>
      </w:r>
      <w:r>
        <w:instrText xml:space="preserve"> HYPERLINK \l _Toc6331 </w:instrText>
      </w:r>
      <w:r>
        <w:fldChar w:fldCharType="separate"/>
      </w:r>
      <w:r>
        <w:t>4.7 UI điều hướng và Pause</w:t>
      </w:r>
      <w:r>
        <w:tab/>
      </w:r>
      <w:r>
        <w:fldChar w:fldCharType="begin"/>
      </w:r>
      <w:r>
        <w:instrText xml:space="preserve"> PAGEREF _Toc6331 \h </w:instrText>
      </w:r>
      <w:r>
        <w:fldChar w:fldCharType="separate"/>
      </w:r>
      <w:r>
        <w:t>18</w:t>
      </w:r>
      <w:r>
        <w:fldChar w:fldCharType="end"/>
      </w:r>
      <w:r>
        <w:fldChar w:fldCharType="end"/>
      </w:r>
    </w:p>
    <w:p w14:paraId="102A7B2A">
      <w:pPr>
        <w:pStyle w:val="39"/>
        <w:tabs>
          <w:tab w:val="right" w:leader="dot" w:pos="9071"/>
        </w:tabs>
      </w:pPr>
      <w:r>
        <w:fldChar w:fldCharType="begin"/>
      </w:r>
      <w:r>
        <w:instrText xml:space="preserve"> HYPERLINK \l _Toc16897 </w:instrText>
      </w:r>
      <w:r>
        <w:fldChar w:fldCharType="separate"/>
      </w:r>
      <w:r>
        <w:t>4.8 Âm thanh</w:t>
      </w:r>
      <w:r>
        <w:tab/>
      </w:r>
      <w:r>
        <w:fldChar w:fldCharType="begin"/>
      </w:r>
      <w:r>
        <w:instrText xml:space="preserve"> PAGEREF _Toc16897 \h </w:instrText>
      </w:r>
      <w:r>
        <w:fldChar w:fldCharType="separate"/>
      </w:r>
      <w:r>
        <w:t>19</w:t>
      </w:r>
      <w:r>
        <w:fldChar w:fldCharType="end"/>
      </w:r>
      <w:r>
        <w:fldChar w:fldCharType="end"/>
      </w:r>
    </w:p>
    <w:p w14:paraId="0AED90ED">
      <w:pPr>
        <w:pStyle w:val="39"/>
        <w:tabs>
          <w:tab w:val="right" w:leader="dot" w:pos="9071"/>
        </w:tabs>
      </w:pPr>
      <w:r>
        <w:fldChar w:fldCharType="begin"/>
      </w:r>
      <w:r>
        <w:instrText xml:space="preserve"> HYPERLINK \l _Toc15698 </w:instrText>
      </w:r>
      <w:r>
        <w:fldChar w:fldCharType="separate"/>
      </w:r>
      <w:r>
        <w:t>4.9 Lưu tiến trình và lịch sử</w:t>
      </w:r>
      <w:r>
        <w:tab/>
      </w:r>
      <w:r>
        <w:fldChar w:fldCharType="begin"/>
      </w:r>
      <w:r>
        <w:instrText xml:space="preserve"> PAGEREF _Toc15698 \h </w:instrText>
      </w:r>
      <w:r>
        <w:fldChar w:fldCharType="separate"/>
      </w:r>
      <w:r>
        <w:t>19</w:t>
      </w:r>
      <w:r>
        <w:fldChar w:fldCharType="end"/>
      </w:r>
      <w:r>
        <w:fldChar w:fldCharType="end"/>
      </w:r>
    </w:p>
    <w:p w14:paraId="0B40069F">
      <w:pPr>
        <w:pStyle w:val="38"/>
        <w:tabs>
          <w:tab w:val="right" w:leader="dot" w:pos="9071"/>
        </w:tabs>
      </w:pPr>
      <w:r>
        <w:fldChar w:fldCharType="begin"/>
      </w:r>
      <w:r>
        <w:instrText xml:space="preserve"> HYPERLINK \l _Toc11433 </w:instrText>
      </w:r>
      <w:r>
        <w:fldChar w:fldCharType="separate"/>
      </w:r>
      <w:r>
        <w:t>CHƯƠNG 5  PHÂN TÍCH GAMEPLAY CHI TIẾT</w:t>
      </w:r>
      <w:r>
        <w:tab/>
      </w:r>
      <w:r>
        <w:fldChar w:fldCharType="begin"/>
      </w:r>
      <w:r>
        <w:instrText xml:space="preserve"> PAGEREF _Toc11433 \h </w:instrText>
      </w:r>
      <w:r>
        <w:fldChar w:fldCharType="separate"/>
      </w:r>
      <w:r>
        <w:t>21</w:t>
      </w:r>
      <w:r>
        <w:fldChar w:fldCharType="end"/>
      </w:r>
      <w:r>
        <w:fldChar w:fldCharType="end"/>
      </w:r>
    </w:p>
    <w:p w14:paraId="4632C319">
      <w:pPr>
        <w:pStyle w:val="39"/>
        <w:tabs>
          <w:tab w:val="right" w:leader="dot" w:pos="9071"/>
        </w:tabs>
      </w:pPr>
      <w:r>
        <w:fldChar w:fldCharType="begin"/>
      </w:r>
      <w:r>
        <w:instrText xml:space="preserve"> HYPERLINK \l _Toc9908 </w:instrText>
      </w:r>
      <w:r>
        <w:fldChar w:fldCharType="separate"/>
      </w:r>
      <w:r>
        <w:t>5.1 Vòng lặp gameplay và các loại thời gian</w:t>
      </w:r>
      <w:r>
        <w:tab/>
      </w:r>
      <w:r>
        <w:fldChar w:fldCharType="begin"/>
      </w:r>
      <w:r>
        <w:instrText xml:space="preserve"> PAGEREF _Toc9908 \h </w:instrText>
      </w:r>
      <w:r>
        <w:fldChar w:fldCharType="separate"/>
      </w:r>
      <w:r>
        <w:t>21</w:t>
      </w:r>
      <w:r>
        <w:fldChar w:fldCharType="end"/>
      </w:r>
      <w:r>
        <w:fldChar w:fldCharType="end"/>
      </w:r>
    </w:p>
    <w:p w14:paraId="3D9374A9">
      <w:pPr>
        <w:pStyle w:val="39"/>
        <w:tabs>
          <w:tab w:val="right" w:leader="dot" w:pos="9071"/>
        </w:tabs>
      </w:pPr>
      <w:r>
        <w:fldChar w:fldCharType="begin"/>
      </w:r>
      <w:r>
        <w:instrText xml:space="preserve"> HYPERLINK \l _Toc23695 </w:instrText>
      </w:r>
      <w:r>
        <w:fldChar w:fldCharType="separate"/>
      </w:r>
      <w:r>
        <w:t>5.2 Từ phím bấm đến vị trí tàu</w:t>
      </w:r>
      <w:r>
        <w:tab/>
      </w:r>
      <w:r>
        <w:fldChar w:fldCharType="begin"/>
      </w:r>
      <w:r>
        <w:instrText xml:space="preserve"> PAGEREF _Toc23695 \h </w:instrText>
      </w:r>
      <w:r>
        <w:fldChar w:fldCharType="separate"/>
      </w:r>
      <w:r>
        <w:t>21</w:t>
      </w:r>
      <w:r>
        <w:fldChar w:fldCharType="end"/>
      </w:r>
      <w:r>
        <w:fldChar w:fldCharType="end"/>
      </w:r>
    </w:p>
    <w:p w14:paraId="5540D3F1">
      <w:pPr>
        <w:pStyle w:val="39"/>
        <w:tabs>
          <w:tab w:val="right" w:leader="dot" w:pos="9071"/>
        </w:tabs>
      </w:pPr>
      <w:r>
        <w:fldChar w:fldCharType="begin"/>
      </w:r>
      <w:r>
        <w:instrText xml:space="preserve"> HYPERLINK \l _Toc6779 </w:instrText>
      </w:r>
      <w:r>
        <w:fldChar w:fldCharType="separate"/>
      </w:r>
      <w:r>
        <w:t>5.3 Thông số bảy prefab tàu</w:t>
      </w:r>
      <w:r>
        <w:tab/>
      </w:r>
      <w:r>
        <w:fldChar w:fldCharType="begin"/>
      </w:r>
      <w:r>
        <w:instrText xml:space="preserve"> PAGEREF _Toc6779 \h </w:instrText>
      </w:r>
      <w:r>
        <w:fldChar w:fldCharType="separate"/>
      </w:r>
      <w:r>
        <w:t>22</w:t>
      </w:r>
      <w:r>
        <w:fldChar w:fldCharType="end"/>
      </w:r>
      <w:r>
        <w:fldChar w:fldCharType="end"/>
      </w:r>
    </w:p>
    <w:p w14:paraId="533CFB95">
      <w:pPr>
        <w:pStyle w:val="39"/>
        <w:tabs>
          <w:tab w:val="right" w:leader="dot" w:pos="9071"/>
        </w:tabs>
      </w:pPr>
      <w:r>
        <w:fldChar w:fldCharType="begin"/>
      </w:r>
      <w:r>
        <w:instrText xml:space="preserve"> HYPERLINK \l _Toc8179 </w:instrText>
      </w:r>
      <w:r>
        <w:fldChar w:fldCharType="separate"/>
      </w:r>
      <w:r>
        <w:t>5.4 Va chạm sát thương và máu</w:t>
      </w:r>
      <w:r>
        <w:tab/>
      </w:r>
      <w:r>
        <w:fldChar w:fldCharType="begin"/>
      </w:r>
      <w:r>
        <w:instrText xml:space="preserve"> PAGEREF _Toc8179 \h </w:instrText>
      </w:r>
      <w:r>
        <w:fldChar w:fldCharType="separate"/>
      </w:r>
      <w:r>
        <w:t>22</w:t>
      </w:r>
      <w:r>
        <w:fldChar w:fldCharType="end"/>
      </w:r>
      <w:r>
        <w:fldChar w:fldCharType="end"/>
      </w:r>
    </w:p>
    <w:p w14:paraId="17A02D32">
      <w:pPr>
        <w:pStyle w:val="39"/>
        <w:tabs>
          <w:tab w:val="right" w:leader="dot" w:pos="9071"/>
        </w:tabs>
      </w:pPr>
      <w:r>
        <w:fldChar w:fldCharType="begin"/>
      </w:r>
      <w:r>
        <w:instrText xml:space="preserve"> HYPERLINK \l _Toc30916 </w:instrText>
      </w:r>
      <w:r>
        <w:fldChar w:fldCharType="separate"/>
      </w:r>
      <w:r>
        <w:t>5.5 Thiên thạch và AI</w:t>
      </w:r>
      <w:r>
        <w:tab/>
      </w:r>
      <w:r>
        <w:fldChar w:fldCharType="begin"/>
      </w:r>
      <w:r>
        <w:instrText xml:space="preserve"> PAGEREF _Toc30916 \h </w:instrText>
      </w:r>
      <w:r>
        <w:fldChar w:fldCharType="separate"/>
      </w:r>
      <w:r>
        <w:t>24</w:t>
      </w:r>
      <w:r>
        <w:fldChar w:fldCharType="end"/>
      </w:r>
      <w:r>
        <w:fldChar w:fldCharType="end"/>
      </w:r>
    </w:p>
    <w:p w14:paraId="620A65AB">
      <w:pPr>
        <w:pStyle w:val="39"/>
        <w:tabs>
          <w:tab w:val="right" w:leader="dot" w:pos="9071"/>
        </w:tabs>
      </w:pPr>
      <w:r>
        <w:fldChar w:fldCharType="begin"/>
      </w:r>
      <w:r>
        <w:instrText xml:space="preserve"> HYPERLINK \l _Toc32214 </w:instrText>
      </w:r>
      <w:r>
        <w:fldChar w:fldCharType="separate"/>
      </w:r>
      <w:r>
        <w:t>5.6 Spawn và độ khó từng level</w:t>
      </w:r>
      <w:r>
        <w:tab/>
      </w:r>
      <w:r>
        <w:fldChar w:fldCharType="begin"/>
      </w:r>
      <w:r>
        <w:instrText xml:space="preserve"> PAGEREF _Toc32214 \h </w:instrText>
      </w:r>
      <w:r>
        <w:fldChar w:fldCharType="separate"/>
      </w:r>
      <w:r>
        <w:t>24</w:t>
      </w:r>
      <w:r>
        <w:fldChar w:fldCharType="end"/>
      </w:r>
      <w:r>
        <w:fldChar w:fldCharType="end"/>
      </w:r>
    </w:p>
    <w:p w14:paraId="4795DFA2">
      <w:pPr>
        <w:pStyle w:val="39"/>
        <w:tabs>
          <w:tab w:val="right" w:leader="dot" w:pos="9071"/>
        </w:tabs>
      </w:pPr>
      <w:r>
        <w:fldChar w:fldCharType="begin"/>
      </w:r>
      <w:r>
        <w:instrText xml:space="preserve"> HYPERLINK \l _Toc7810 </w:instrText>
      </w:r>
      <w:r>
        <w:fldChar w:fldCharType="separate"/>
      </w:r>
      <w:r>
        <w:t>5.7 Điều kiện kết quả và thứ tự xử lý</w:t>
      </w:r>
      <w:r>
        <w:tab/>
      </w:r>
      <w:r>
        <w:fldChar w:fldCharType="begin"/>
      </w:r>
      <w:r>
        <w:instrText xml:space="preserve"> PAGEREF _Toc7810 \h </w:instrText>
      </w:r>
      <w:r>
        <w:fldChar w:fldCharType="separate"/>
      </w:r>
      <w:r>
        <w:t>25</w:t>
      </w:r>
      <w:r>
        <w:fldChar w:fldCharType="end"/>
      </w:r>
      <w:r>
        <w:fldChar w:fldCharType="end"/>
      </w:r>
    </w:p>
    <w:p w14:paraId="7DFE1D4A">
      <w:pPr>
        <w:pStyle w:val="38"/>
        <w:tabs>
          <w:tab w:val="right" w:leader="dot" w:pos="9071"/>
        </w:tabs>
      </w:pPr>
      <w:r>
        <w:fldChar w:fldCharType="begin"/>
      </w:r>
      <w:r>
        <w:instrText xml:space="preserve"> HYPERLINK \l _Toc20874 </w:instrText>
      </w:r>
      <w:r>
        <w:fldChar w:fldCharType="separate"/>
      </w:r>
      <w:r>
        <w:t>CHƯƠNG 6  LUỒNG HOẠT ĐỘNG TỪ ĐẦU ĐẾN CUỐI</w:t>
      </w:r>
      <w:r>
        <w:tab/>
      </w:r>
      <w:r>
        <w:fldChar w:fldCharType="begin"/>
      </w:r>
      <w:r>
        <w:instrText xml:space="preserve"> PAGEREF _Toc20874 \h </w:instrText>
      </w:r>
      <w:r>
        <w:fldChar w:fldCharType="separate"/>
      </w:r>
      <w:r>
        <w:t>26</w:t>
      </w:r>
      <w:r>
        <w:fldChar w:fldCharType="end"/>
      </w:r>
      <w:r>
        <w:fldChar w:fldCharType="end"/>
      </w:r>
    </w:p>
    <w:p w14:paraId="40DEB038">
      <w:pPr>
        <w:pStyle w:val="39"/>
        <w:tabs>
          <w:tab w:val="right" w:leader="dot" w:pos="9071"/>
        </w:tabs>
      </w:pPr>
      <w:r>
        <w:fldChar w:fldCharType="begin"/>
      </w:r>
      <w:r>
        <w:instrText xml:space="preserve"> HYPERLINK \l _Toc19263 </w:instrText>
      </w:r>
      <w:r>
        <w:fldChar w:fldCharType="separate"/>
      </w:r>
      <w:r>
        <w:t>6.1 Chuỗi khởi tạo một màn chơi</w:t>
      </w:r>
      <w:r>
        <w:tab/>
      </w:r>
      <w:r>
        <w:fldChar w:fldCharType="begin"/>
      </w:r>
      <w:r>
        <w:instrText xml:space="preserve"> PAGEREF _Toc19263 \h </w:instrText>
      </w:r>
      <w:r>
        <w:fldChar w:fldCharType="separate"/>
      </w:r>
      <w:r>
        <w:t>26</w:t>
      </w:r>
      <w:r>
        <w:fldChar w:fldCharType="end"/>
      </w:r>
      <w:r>
        <w:fldChar w:fldCharType="end"/>
      </w:r>
    </w:p>
    <w:p w14:paraId="291B311A">
      <w:pPr>
        <w:pStyle w:val="39"/>
        <w:tabs>
          <w:tab w:val="right" w:leader="dot" w:pos="9071"/>
        </w:tabs>
      </w:pPr>
      <w:r>
        <w:fldChar w:fldCharType="begin"/>
      </w:r>
      <w:r>
        <w:instrText xml:space="preserve"> HYPERLINK \l _Toc28649 </w:instrText>
      </w:r>
      <w:r>
        <w:fldChar w:fldCharType="separate"/>
      </w:r>
      <w:r>
        <w:t>6.2 Chuỗi thu sao đến chuyển màn</w:t>
      </w:r>
      <w:r>
        <w:tab/>
      </w:r>
      <w:r>
        <w:fldChar w:fldCharType="begin"/>
      </w:r>
      <w:r>
        <w:instrText xml:space="preserve"> PAGEREF _Toc28649 \h </w:instrText>
      </w:r>
      <w:r>
        <w:fldChar w:fldCharType="separate"/>
      </w:r>
      <w:r>
        <w:t>27</w:t>
      </w:r>
      <w:r>
        <w:fldChar w:fldCharType="end"/>
      </w:r>
      <w:r>
        <w:fldChar w:fldCharType="end"/>
      </w:r>
    </w:p>
    <w:p w14:paraId="48B6CC66">
      <w:pPr>
        <w:pStyle w:val="39"/>
        <w:tabs>
          <w:tab w:val="right" w:leader="dot" w:pos="9071"/>
        </w:tabs>
      </w:pPr>
      <w:r>
        <w:fldChar w:fldCharType="begin"/>
      </w:r>
      <w:r>
        <w:instrText xml:space="preserve"> HYPERLINK \l _Toc11775 </w:instrText>
      </w:r>
      <w:r>
        <w:fldChar w:fldCharType="separate"/>
      </w:r>
      <w:r>
        <w:t>6.3 Chuỗi bắn và nhận sát thương</w:t>
      </w:r>
      <w:r>
        <w:tab/>
      </w:r>
      <w:r>
        <w:fldChar w:fldCharType="begin"/>
      </w:r>
      <w:r>
        <w:instrText xml:space="preserve"> PAGEREF _Toc11775 \h </w:instrText>
      </w:r>
      <w:r>
        <w:fldChar w:fldCharType="separate"/>
      </w:r>
      <w:r>
        <w:t>28</w:t>
      </w:r>
      <w:r>
        <w:fldChar w:fldCharType="end"/>
      </w:r>
      <w:r>
        <w:fldChar w:fldCharType="end"/>
      </w:r>
    </w:p>
    <w:p w14:paraId="34BE74DE">
      <w:pPr>
        <w:pStyle w:val="39"/>
        <w:tabs>
          <w:tab w:val="right" w:leader="dot" w:pos="9071"/>
        </w:tabs>
      </w:pPr>
      <w:r>
        <w:fldChar w:fldCharType="begin"/>
      </w:r>
      <w:r>
        <w:instrText xml:space="preserve"> HYPERLINK \l _Toc2867 </w:instrText>
      </w:r>
      <w:r>
        <w:fldChar w:fldCharType="separate"/>
      </w:r>
      <w:r>
        <w:t>6.4 Chuỗi Pause Resume và Restart</w:t>
      </w:r>
      <w:r>
        <w:tab/>
      </w:r>
      <w:r>
        <w:fldChar w:fldCharType="begin"/>
      </w:r>
      <w:r>
        <w:instrText xml:space="preserve"> PAGEREF _Toc2867 \h </w:instrText>
      </w:r>
      <w:r>
        <w:fldChar w:fldCharType="separate"/>
      </w:r>
      <w:r>
        <w:t>28</w:t>
      </w:r>
      <w:r>
        <w:fldChar w:fldCharType="end"/>
      </w:r>
      <w:r>
        <w:fldChar w:fldCharType="end"/>
      </w:r>
    </w:p>
    <w:p w14:paraId="6FE0937A">
      <w:pPr>
        <w:pStyle w:val="38"/>
        <w:tabs>
          <w:tab w:val="right" w:leader="dot" w:pos="9071"/>
        </w:tabs>
      </w:pPr>
      <w:r>
        <w:fldChar w:fldCharType="begin"/>
      </w:r>
      <w:r>
        <w:instrText xml:space="preserve"> HYPERLINK \l _Toc6691 </w:instrText>
      </w:r>
      <w:r>
        <w:fldChar w:fldCharType="separate"/>
      </w:r>
      <w:r>
        <w:t>CHƯƠNG 7  PHÂN TÍCH SOURCE CODE</w:t>
      </w:r>
      <w:r>
        <w:tab/>
      </w:r>
      <w:r>
        <w:fldChar w:fldCharType="begin"/>
      </w:r>
      <w:r>
        <w:instrText xml:space="preserve"> PAGEREF _Toc6691 \h </w:instrText>
      </w:r>
      <w:r>
        <w:fldChar w:fldCharType="separate"/>
      </w:r>
      <w:r>
        <w:t>29</w:t>
      </w:r>
      <w:r>
        <w:fldChar w:fldCharType="end"/>
      </w:r>
      <w:r>
        <w:fldChar w:fldCharType="end"/>
      </w:r>
    </w:p>
    <w:p w14:paraId="1026DC9D">
      <w:pPr>
        <w:pStyle w:val="39"/>
        <w:tabs>
          <w:tab w:val="right" w:leader="dot" w:pos="9071"/>
        </w:tabs>
      </w:pPr>
      <w:r>
        <w:fldChar w:fldCharType="begin"/>
      </w:r>
      <w:r>
        <w:instrText xml:space="preserve"> HYPERLINK \l _Toc29406 </w:instrText>
      </w:r>
      <w:r>
        <w:fldChar w:fldCharType="separate"/>
      </w:r>
      <w:r>
        <w:t>7.1 Manager và dữ liệu phiên</w:t>
      </w:r>
      <w:r>
        <w:tab/>
      </w:r>
      <w:r>
        <w:fldChar w:fldCharType="begin"/>
      </w:r>
      <w:r>
        <w:instrText xml:space="preserve"> PAGEREF _Toc29406 \h </w:instrText>
      </w:r>
      <w:r>
        <w:fldChar w:fldCharType="separate"/>
      </w:r>
      <w:r>
        <w:t>29</w:t>
      </w:r>
      <w:r>
        <w:fldChar w:fldCharType="end"/>
      </w:r>
      <w:r>
        <w:fldChar w:fldCharType="end"/>
      </w:r>
    </w:p>
    <w:p w14:paraId="7ACE1624">
      <w:pPr>
        <w:pStyle w:val="39"/>
        <w:tabs>
          <w:tab w:val="right" w:leader="dot" w:pos="9071"/>
        </w:tabs>
      </w:pPr>
      <w:r>
        <w:fldChar w:fldCharType="begin"/>
      </w:r>
      <w:r>
        <w:instrText xml:space="preserve"> HYPERLINK \l _Toc11390 </w:instrText>
      </w:r>
      <w:r>
        <w:fldChar w:fldCharType="separate"/>
      </w:r>
      <w:r>
        <w:t>7.2 Player và chọn tàu</w:t>
      </w:r>
      <w:r>
        <w:tab/>
      </w:r>
      <w:r>
        <w:fldChar w:fldCharType="begin"/>
      </w:r>
      <w:r>
        <w:instrText xml:space="preserve"> PAGEREF _Toc11390 \h </w:instrText>
      </w:r>
      <w:r>
        <w:fldChar w:fldCharType="separate"/>
      </w:r>
      <w:r>
        <w:t>32</w:t>
      </w:r>
      <w:r>
        <w:fldChar w:fldCharType="end"/>
      </w:r>
      <w:r>
        <w:fldChar w:fldCharType="end"/>
      </w:r>
    </w:p>
    <w:p w14:paraId="5DB3199C">
      <w:pPr>
        <w:pStyle w:val="39"/>
        <w:tabs>
          <w:tab w:val="right" w:leader="dot" w:pos="9071"/>
        </w:tabs>
      </w:pPr>
      <w:r>
        <w:fldChar w:fldCharType="begin"/>
      </w:r>
      <w:r>
        <w:instrText xml:space="preserve"> HYPERLINK \l _Toc30427 </w:instrText>
      </w:r>
      <w:r>
        <w:fldChar w:fldCharType="separate"/>
      </w:r>
      <w:r>
        <w:t>7.3 Thiên thạch và Health</w:t>
      </w:r>
      <w:r>
        <w:tab/>
      </w:r>
      <w:r>
        <w:fldChar w:fldCharType="begin"/>
      </w:r>
      <w:r>
        <w:instrText xml:space="preserve"> PAGEREF _Toc30427 \h </w:instrText>
      </w:r>
      <w:r>
        <w:fldChar w:fldCharType="separate"/>
      </w:r>
      <w:r>
        <w:t>35</w:t>
      </w:r>
      <w:r>
        <w:fldChar w:fldCharType="end"/>
      </w:r>
      <w:r>
        <w:fldChar w:fldCharType="end"/>
      </w:r>
    </w:p>
    <w:p w14:paraId="3D699626">
      <w:pPr>
        <w:pStyle w:val="39"/>
        <w:tabs>
          <w:tab w:val="right" w:leader="dot" w:pos="9071"/>
        </w:tabs>
      </w:pPr>
      <w:r>
        <w:fldChar w:fldCharType="begin"/>
      </w:r>
      <w:r>
        <w:instrText xml:space="preserve"> HYPERLINK \l _Toc10746 </w:instrText>
      </w:r>
      <w:r>
        <w:fldChar w:fldCharType="separate"/>
      </w:r>
      <w:r>
        <w:t>7.4 Vũ khí</w:t>
      </w:r>
      <w:r>
        <w:tab/>
      </w:r>
      <w:r>
        <w:fldChar w:fldCharType="begin"/>
      </w:r>
      <w:r>
        <w:instrText xml:space="preserve"> PAGEREF _Toc10746 \h </w:instrText>
      </w:r>
      <w:r>
        <w:fldChar w:fldCharType="separate"/>
      </w:r>
      <w:r>
        <w:t>36</w:t>
      </w:r>
      <w:r>
        <w:fldChar w:fldCharType="end"/>
      </w:r>
      <w:r>
        <w:fldChar w:fldCharType="end"/>
      </w:r>
    </w:p>
    <w:p w14:paraId="4BF1DFF2">
      <w:pPr>
        <w:pStyle w:val="39"/>
        <w:tabs>
          <w:tab w:val="right" w:leader="dot" w:pos="9071"/>
        </w:tabs>
      </w:pPr>
      <w:r>
        <w:fldChar w:fldCharType="begin"/>
      </w:r>
      <w:r>
        <w:instrText xml:space="preserve"> HYPERLINK \l _Toc12836 </w:instrText>
      </w:r>
      <w:r>
        <w:fldChar w:fldCharType="separate"/>
      </w:r>
      <w:r>
        <w:t>7.5 Spawn và collectible</w:t>
      </w:r>
      <w:r>
        <w:tab/>
      </w:r>
      <w:r>
        <w:fldChar w:fldCharType="begin"/>
      </w:r>
      <w:r>
        <w:instrText xml:space="preserve"> PAGEREF _Toc12836 \h </w:instrText>
      </w:r>
      <w:r>
        <w:fldChar w:fldCharType="separate"/>
      </w:r>
      <w:r>
        <w:t>37</w:t>
      </w:r>
      <w:r>
        <w:fldChar w:fldCharType="end"/>
      </w:r>
      <w:r>
        <w:fldChar w:fldCharType="end"/>
      </w:r>
    </w:p>
    <w:p w14:paraId="69DC5AB1">
      <w:pPr>
        <w:pStyle w:val="39"/>
        <w:tabs>
          <w:tab w:val="right" w:leader="dot" w:pos="9071"/>
        </w:tabs>
      </w:pPr>
      <w:r>
        <w:fldChar w:fldCharType="begin"/>
      </w:r>
      <w:r>
        <w:instrText xml:space="preserve"> HYPERLINK \l _Toc27778 </w:instrText>
      </w:r>
      <w:r>
        <w:fldChar w:fldCharType="separate"/>
      </w:r>
      <w:r>
        <w:t>7.6 Điều hướng UI</w:t>
      </w:r>
      <w:r>
        <w:tab/>
      </w:r>
      <w:r>
        <w:fldChar w:fldCharType="begin"/>
      </w:r>
      <w:r>
        <w:instrText xml:space="preserve"> PAGEREF _Toc27778 \h </w:instrText>
      </w:r>
      <w:r>
        <w:fldChar w:fldCharType="separate"/>
      </w:r>
      <w:r>
        <w:t>39</w:t>
      </w:r>
      <w:r>
        <w:fldChar w:fldCharType="end"/>
      </w:r>
      <w:r>
        <w:fldChar w:fldCharType="end"/>
      </w:r>
    </w:p>
    <w:p w14:paraId="6F986ADB">
      <w:pPr>
        <w:pStyle w:val="39"/>
        <w:tabs>
          <w:tab w:val="right" w:leader="dot" w:pos="9071"/>
        </w:tabs>
      </w:pPr>
      <w:r>
        <w:fldChar w:fldCharType="begin"/>
      </w:r>
      <w:r>
        <w:instrText xml:space="preserve"> HYPERLINK \l _Toc24201 </w:instrText>
      </w:r>
      <w:r>
        <w:fldChar w:fldCharType="separate"/>
      </w:r>
      <w:r>
        <w:t>7.7 HUD và lịch sử UI</w:t>
      </w:r>
      <w:r>
        <w:tab/>
      </w:r>
      <w:r>
        <w:fldChar w:fldCharType="begin"/>
      </w:r>
      <w:r>
        <w:instrText xml:space="preserve"> PAGEREF _Toc24201 \h </w:instrText>
      </w:r>
      <w:r>
        <w:fldChar w:fldCharType="separate"/>
      </w:r>
      <w:r>
        <w:t>41</w:t>
      </w:r>
      <w:r>
        <w:fldChar w:fldCharType="end"/>
      </w:r>
      <w:r>
        <w:fldChar w:fldCharType="end"/>
      </w:r>
    </w:p>
    <w:p w14:paraId="7840D479">
      <w:pPr>
        <w:pStyle w:val="39"/>
        <w:tabs>
          <w:tab w:val="right" w:leader="dot" w:pos="9071"/>
        </w:tabs>
      </w:pPr>
      <w:r>
        <w:fldChar w:fldCharType="begin"/>
      </w:r>
      <w:r>
        <w:instrText xml:space="preserve"> HYPERLINK \l _Toc6146 </w:instrText>
      </w:r>
      <w:r>
        <w:fldChar w:fldCharType="separate"/>
      </w:r>
      <w:r>
        <w:t>7.8 Chẩn đoán</w:t>
      </w:r>
      <w:r>
        <w:tab/>
      </w:r>
      <w:r>
        <w:fldChar w:fldCharType="begin"/>
      </w:r>
      <w:r>
        <w:instrText xml:space="preserve"> PAGEREF _Toc6146 \h </w:instrText>
      </w:r>
      <w:r>
        <w:fldChar w:fldCharType="separate"/>
      </w:r>
      <w:r>
        <w:t>43</w:t>
      </w:r>
      <w:r>
        <w:fldChar w:fldCharType="end"/>
      </w:r>
      <w:r>
        <w:fldChar w:fldCharType="end"/>
      </w:r>
    </w:p>
    <w:p w14:paraId="030B3B82">
      <w:pPr>
        <w:pStyle w:val="39"/>
        <w:tabs>
          <w:tab w:val="right" w:leader="dot" w:pos="9071"/>
        </w:tabs>
      </w:pPr>
      <w:r>
        <w:fldChar w:fldCharType="begin"/>
      </w:r>
      <w:r>
        <w:instrText xml:space="preserve"> HYPERLINK \l _Toc9239 </w:instrText>
      </w:r>
      <w:r>
        <w:fldChar w:fldCharType="separate"/>
      </w:r>
      <w:r>
        <w:t>7.9 Hai harness Editor và các script ví dụ</w:t>
      </w:r>
      <w:r>
        <w:tab/>
      </w:r>
      <w:r>
        <w:fldChar w:fldCharType="begin"/>
      </w:r>
      <w:r>
        <w:instrText xml:space="preserve"> PAGEREF _Toc9239 \h </w:instrText>
      </w:r>
      <w:r>
        <w:fldChar w:fldCharType="separate"/>
      </w:r>
      <w:r>
        <w:t>43</w:t>
      </w:r>
      <w:r>
        <w:fldChar w:fldCharType="end"/>
      </w:r>
      <w:r>
        <w:fldChar w:fldCharType="end"/>
      </w:r>
    </w:p>
    <w:p w14:paraId="6C8D9B79">
      <w:pPr>
        <w:pStyle w:val="38"/>
        <w:tabs>
          <w:tab w:val="right" w:leader="dot" w:pos="9071"/>
        </w:tabs>
      </w:pPr>
      <w:r>
        <w:fldChar w:fldCharType="begin"/>
      </w:r>
      <w:r>
        <w:instrText xml:space="preserve"> HYPERLINK \l _Toc24777 </w:instrText>
      </w:r>
      <w:r>
        <w:fldChar w:fldCharType="separate"/>
      </w:r>
      <w:r>
        <w:t>CHƯƠNG 8  GIAO DIỆN GAME</w:t>
      </w:r>
      <w:r>
        <w:tab/>
      </w:r>
      <w:r>
        <w:fldChar w:fldCharType="begin"/>
      </w:r>
      <w:r>
        <w:instrText xml:space="preserve"> PAGEREF _Toc24777 \h </w:instrText>
      </w:r>
      <w:r>
        <w:fldChar w:fldCharType="separate"/>
      </w:r>
      <w:r>
        <w:t>46</w:t>
      </w:r>
      <w:r>
        <w:fldChar w:fldCharType="end"/>
      </w:r>
      <w:r>
        <w:fldChar w:fldCharType="end"/>
      </w:r>
    </w:p>
    <w:p w14:paraId="082F9151">
      <w:pPr>
        <w:pStyle w:val="39"/>
        <w:tabs>
          <w:tab w:val="right" w:leader="dot" w:pos="9071"/>
        </w:tabs>
      </w:pPr>
      <w:r>
        <w:fldChar w:fldCharType="begin"/>
      </w:r>
      <w:r>
        <w:instrText xml:space="preserve"> HYPERLINK \l _Toc10386 </w:instrText>
      </w:r>
      <w:r>
        <w:fldChar w:fldCharType="separate"/>
      </w:r>
      <w:r>
        <w:t>8.1 Bản đồ màn hình và tương tác</w:t>
      </w:r>
      <w:r>
        <w:tab/>
      </w:r>
      <w:r>
        <w:fldChar w:fldCharType="begin"/>
      </w:r>
      <w:r>
        <w:instrText xml:space="preserve"> PAGEREF _Toc10386 \h </w:instrText>
      </w:r>
      <w:r>
        <w:fldChar w:fldCharType="separate"/>
      </w:r>
      <w:r>
        <w:t>46</w:t>
      </w:r>
      <w:r>
        <w:fldChar w:fldCharType="end"/>
      </w:r>
      <w:r>
        <w:fldChar w:fldCharType="end"/>
      </w:r>
    </w:p>
    <w:p w14:paraId="79EFAFEA">
      <w:pPr>
        <w:pStyle w:val="39"/>
        <w:tabs>
          <w:tab w:val="right" w:leader="dot" w:pos="9071"/>
        </w:tabs>
      </w:pPr>
      <w:r>
        <w:fldChar w:fldCharType="begin"/>
      </w:r>
      <w:r>
        <w:instrText xml:space="preserve"> HYPERLINK \l _Toc13708 </w:instrText>
      </w:r>
      <w:r>
        <w:fldChar w:fldCharType="separate"/>
      </w:r>
      <w:r>
        <w:t>8.2 Hình ảnh quan sát thực tế</w:t>
      </w:r>
      <w:r>
        <w:tab/>
      </w:r>
      <w:r>
        <w:fldChar w:fldCharType="begin"/>
      </w:r>
      <w:r>
        <w:instrText xml:space="preserve"> PAGEREF _Toc13708 \h </w:instrText>
      </w:r>
      <w:r>
        <w:fldChar w:fldCharType="separate"/>
      </w:r>
      <w:r>
        <w:t>47</w:t>
      </w:r>
      <w:r>
        <w:fldChar w:fldCharType="end"/>
      </w:r>
      <w:r>
        <w:fldChar w:fldCharType="end"/>
      </w:r>
    </w:p>
    <w:p w14:paraId="534882DC">
      <w:pPr>
        <w:pStyle w:val="39"/>
        <w:tabs>
          <w:tab w:val="right" w:leader="dot" w:pos="9071"/>
        </w:tabs>
      </w:pPr>
      <w:r>
        <w:fldChar w:fldCharType="begin"/>
      </w:r>
      <w:r>
        <w:instrText xml:space="preserve"> HYPERLINK \l _Toc2002 </w:instrText>
      </w:r>
      <w:r>
        <w:fldChar w:fldCharType="separate"/>
      </w:r>
      <w:r>
        <w:t>8.3 Thông tin nhân vật và điều hướng chưa đầy đủ</w:t>
      </w:r>
      <w:r>
        <w:tab/>
      </w:r>
      <w:r>
        <w:fldChar w:fldCharType="begin"/>
      </w:r>
      <w:r>
        <w:instrText xml:space="preserve"> PAGEREF _Toc2002 \h </w:instrText>
      </w:r>
      <w:r>
        <w:fldChar w:fldCharType="separate"/>
      </w:r>
      <w:r>
        <w:t>48</w:t>
      </w:r>
      <w:r>
        <w:fldChar w:fldCharType="end"/>
      </w:r>
      <w:r>
        <w:fldChar w:fldCharType="end"/>
      </w:r>
    </w:p>
    <w:p w14:paraId="3F75B5D3">
      <w:pPr>
        <w:pStyle w:val="38"/>
        <w:tabs>
          <w:tab w:val="right" w:leader="dot" w:pos="9071"/>
        </w:tabs>
      </w:pPr>
      <w:r>
        <w:fldChar w:fldCharType="begin"/>
      </w:r>
      <w:r>
        <w:instrText xml:space="preserve"> HYPERLINK \l _Toc29394 </w:instrText>
      </w:r>
      <w:r>
        <w:fldChar w:fldCharType="separate"/>
      </w:r>
      <w:r>
        <w:t>CHƯƠNG 9  KIỂM THỬ HỆ THỐNG</w:t>
      </w:r>
      <w:r>
        <w:tab/>
      </w:r>
      <w:r>
        <w:fldChar w:fldCharType="begin"/>
      </w:r>
      <w:r>
        <w:instrText xml:space="preserve"> PAGEREF _Toc29394 \h </w:instrText>
      </w:r>
      <w:r>
        <w:fldChar w:fldCharType="separate"/>
      </w:r>
      <w:r>
        <w:t>49</w:t>
      </w:r>
      <w:r>
        <w:fldChar w:fldCharType="end"/>
      </w:r>
      <w:r>
        <w:fldChar w:fldCharType="end"/>
      </w:r>
    </w:p>
    <w:p w14:paraId="63F666CC">
      <w:pPr>
        <w:pStyle w:val="39"/>
        <w:tabs>
          <w:tab w:val="right" w:leader="dot" w:pos="9071"/>
        </w:tabs>
      </w:pPr>
      <w:r>
        <w:fldChar w:fldCharType="begin"/>
      </w:r>
      <w:r>
        <w:instrText xml:space="preserve"> HYPERLINK \l _Toc25612 </w:instrText>
      </w:r>
      <w:r>
        <w:fldChar w:fldCharType="separate"/>
      </w:r>
      <w:r>
        <w:t>9.1 Hạ tầng có thật và giới hạn coverage</w:t>
      </w:r>
      <w:r>
        <w:tab/>
      </w:r>
      <w:r>
        <w:fldChar w:fldCharType="begin"/>
      </w:r>
      <w:r>
        <w:instrText xml:space="preserve"> PAGEREF _Toc25612 \h </w:instrText>
      </w:r>
      <w:r>
        <w:fldChar w:fldCharType="separate"/>
      </w:r>
      <w:r>
        <w:t>49</w:t>
      </w:r>
      <w:r>
        <w:fldChar w:fldCharType="end"/>
      </w:r>
      <w:r>
        <w:fldChar w:fldCharType="end"/>
      </w:r>
    </w:p>
    <w:p w14:paraId="2CBA93FD">
      <w:pPr>
        <w:pStyle w:val="39"/>
        <w:tabs>
          <w:tab w:val="right" w:leader="dot" w:pos="9071"/>
        </w:tabs>
      </w:pPr>
      <w:r>
        <w:fldChar w:fldCharType="begin"/>
      </w:r>
      <w:r>
        <w:instrText xml:space="preserve"> HYPERLINK \l _Toc12962 </w:instrText>
      </w:r>
      <w:r>
        <w:fldChar w:fldCharType="separate"/>
      </w:r>
      <w:r>
        <w:t>9.2 Cách thực thi và nơi nhận kết quả</w:t>
      </w:r>
      <w:r>
        <w:tab/>
      </w:r>
      <w:r>
        <w:fldChar w:fldCharType="begin"/>
      </w:r>
      <w:r>
        <w:instrText xml:space="preserve"> PAGEREF _Toc12962 \h </w:instrText>
      </w:r>
      <w:r>
        <w:fldChar w:fldCharType="separate"/>
      </w:r>
      <w:r>
        <w:t>49</w:t>
      </w:r>
      <w:r>
        <w:fldChar w:fldCharType="end"/>
      </w:r>
      <w:r>
        <w:fldChar w:fldCharType="end"/>
      </w:r>
    </w:p>
    <w:p w14:paraId="6DF1D0A8">
      <w:pPr>
        <w:pStyle w:val="39"/>
        <w:tabs>
          <w:tab w:val="right" w:leader="dot" w:pos="9071"/>
        </w:tabs>
      </w:pPr>
      <w:r>
        <w:fldChar w:fldCharType="begin"/>
      </w:r>
      <w:r>
        <w:instrText xml:space="preserve"> HYPERLINK \l _Toc30020 </w:instrText>
      </w:r>
      <w:r>
        <w:fldChar w:fldCharType="separate"/>
      </w:r>
      <w:r>
        <w:t>9.3 Kết quả thực thi ngày 21 tháng 10 năm 2026</w:t>
      </w:r>
      <w:r>
        <w:tab/>
      </w:r>
      <w:r>
        <w:fldChar w:fldCharType="begin"/>
      </w:r>
      <w:r>
        <w:instrText xml:space="preserve"> PAGEREF _Toc30020 \h </w:instrText>
      </w:r>
      <w:r>
        <w:fldChar w:fldCharType="separate"/>
      </w:r>
      <w:r>
        <w:t>50</w:t>
      </w:r>
      <w:r>
        <w:fldChar w:fldCharType="end"/>
      </w:r>
      <w:r>
        <w:fldChar w:fldCharType="end"/>
      </w:r>
    </w:p>
    <w:p w14:paraId="0DEEB015">
      <w:pPr>
        <w:pStyle w:val="39"/>
        <w:tabs>
          <w:tab w:val="right" w:leader="dot" w:pos="9071"/>
        </w:tabs>
      </w:pPr>
      <w:r>
        <w:fldChar w:fldCharType="begin"/>
      </w:r>
      <w:r>
        <w:instrText xml:space="preserve"> HYPERLINK \l _Toc8861 </w:instrText>
      </w:r>
      <w:r>
        <w:fldChar w:fldCharType="separate"/>
      </w:r>
      <w:r>
        <w:t>9.4 Kết quả bot và kiểm tra Pause</w:t>
      </w:r>
      <w:r>
        <w:tab/>
      </w:r>
      <w:r>
        <w:fldChar w:fldCharType="begin"/>
      </w:r>
      <w:r>
        <w:instrText xml:space="preserve"> PAGEREF _Toc8861 \h </w:instrText>
      </w:r>
      <w:r>
        <w:fldChar w:fldCharType="separate"/>
      </w:r>
      <w:r>
        <w:t>51</w:t>
      </w:r>
      <w:r>
        <w:fldChar w:fldCharType="end"/>
      </w:r>
      <w:r>
        <w:fldChar w:fldCharType="end"/>
      </w:r>
    </w:p>
    <w:p w14:paraId="65658669">
      <w:pPr>
        <w:pStyle w:val="39"/>
        <w:tabs>
          <w:tab w:val="right" w:leader="dot" w:pos="9071"/>
        </w:tabs>
      </w:pPr>
      <w:r>
        <w:fldChar w:fldCharType="begin"/>
      </w:r>
      <w:r>
        <w:instrText xml:space="preserve"> HYPERLINK \l _Toc31108 </w:instrText>
      </w:r>
      <w:r>
        <w:fldChar w:fldCharType="separate"/>
      </w:r>
      <w:r>
        <w:t>9.5 Cách diễn giải và kiểm thử còn thiếu</w:t>
      </w:r>
      <w:r>
        <w:tab/>
      </w:r>
      <w:r>
        <w:fldChar w:fldCharType="begin"/>
      </w:r>
      <w:r>
        <w:instrText xml:space="preserve"> PAGEREF _Toc31108 \h </w:instrText>
      </w:r>
      <w:r>
        <w:fldChar w:fldCharType="separate"/>
      </w:r>
      <w:r>
        <w:t>53</w:t>
      </w:r>
      <w:r>
        <w:fldChar w:fldCharType="end"/>
      </w:r>
      <w:r>
        <w:fldChar w:fldCharType="end"/>
      </w:r>
    </w:p>
    <w:p w14:paraId="1291B72C">
      <w:pPr>
        <w:pStyle w:val="38"/>
        <w:tabs>
          <w:tab w:val="right" w:leader="dot" w:pos="9071"/>
        </w:tabs>
      </w:pPr>
      <w:r>
        <w:fldChar w:fldCharType="begin"/>
      </w:r>
      <w:r>
        <w:instrText xml:space="preserve"> HYPERLINK \l _Toc23532 </w:instrText>
      </w:r>
      <w:r>
        <w:fldChar w:fldCharType="separate"/>
      </w:r>
      <w:r>
        <w:t>CHƯƠNG 10  HƯỚNG DẪN BUILD VÀ CHẠY</w:t>
      </w:r>
      <w:r>
        <w:tab/>
      </w:r>
      <w:r>
        <w:fldChar w:fldCharType="begin"/>
      </w:r>
      <w:r>
        <w:instrText xml:space="preserve"> PAGEREF _Toc23532 \h </w:instrText>
      </w:r>
      <w:r>
        <w:fldChar w:fldCharType="separate"/>
      </w:r>
      <w:r>
        <w:t>54</w:t>
      </w:r>
      <w:r>
        <w:fldChar w:fldCharType="end"/>
      </w:r>
      <w:r>
        <w:fldChar w:fldCharType="end"/>
      </w:r>
    </w:p>
    <w:p w14:paraId="390F7A4E">
      <w:pPr>
        <w:pStyle w:val="39"/>
        <w:tabs>
          <w:tab w:val="right" w:leader="dot" w:pos="9071"/>
        </w:tabs>
      </w:pPr>
      <w:r>
        <w:fldChar w:fldCharType="begin"/>
      </w:r>
      <w:r>
        <w:instrText xml:space="preserve"> HYPERLINK \l _Toc13191 </w:instrText>
      </w:r>
      <w:r>
        <w:fldChar w:fldCharType="separate"/>
      </w:r>
      <w:r>
        <w:t>10.1 Phần mềm và mở đúng phiên bản</w:t>
      </w:r>
      <w:r>
        <w:tab/>
      </w:r>
      <w:r>
        <w:fldChar w:fldCharType="begin"/>
      </w:r>
      <w:r>
        <w:instrText xml:space="preserve"> PAGEREF _Toc13191 \h </w:instrText>
      </w:r>
      <w:r>
        <w:fldChar w:fldCharType="separate"/>
      </w:r>
      <w:r>
        <w:t>54</w:t>
      </w:r>
      <w:r>
        <w:fldChar w:fldCharType="end"/>
      </w:r>
      <w:r>
        <w:fldChar w:fldCharType="end"/>
      </w:r>
    </w:p>
    <w:p w14:paraId="210E3F09">
      <w:pPr>
        <w:pStyle w:val="39"/>
        <w:tabs>
          <w:tab w:val="right" w:leader="dot" w:pos="9071"/>
        </w:tabs>
      </w:pPr>
      <w:r>
        <w:fldChar w:fldCharType="begin"/>
      </w:r>
      <w:r>
        <w:instrText xml:space="preserve"> HYPERLINK \l _Toc21426 </w:instrText>
      </w:r>
      <w:r>
        <w:fldChar w:fldCharType="separate"/>
      </w:r>
      <w:r>
        <w:t>10.2 Chạy trong Editor</w:t>
      </w:r>
      <w:r>
        <w:tab/>
      </w:r>
      <w:r>
        <w:fldChar w:fldCharType="begin"/>
      </w:r>
      <w:r>
        <w:instrText xml:space="preserve"> PAGEREF _Toc21426 \h </w:instrText>
      </w:r>
      <w:r>
        <w:fldChar w:fldCharType="separate"/>
      </w:r>
      <w:r>
        <w:t>54</w:t>
      </w:r>
      <w:r>
        <w:fldChar w:fldCharType="end"/>
      </w:r>
      <w:r>
        <w:fldChar w:fldCharType="end"/>
      </w:r>
    </w:p>
    <w:p w14:paraId="667FA925">
      <w:pPr>
        <w:pStyle w:val="39"/>
        <w:tabs>
          <w:tab w:val="right" w:leader="dot" w:pos="9071"/>
        </w:tabs>
      </w:pPr>
      <w:r>
        <w:fldChar w:fldCharType="begin"/>
      </w:r>
      <w:r>
        <w:instrText xml:space="preserve"> HYPERLINK \l _Toc21492 </w:instrText>
      </w:r>
      <w:r>
        <w:fldChar w:fldCharType="separate"/>
      </w:r>
      <w:r>
        <w:t>10.3 Cấu hình build đã lưu</w:t>
      </w:r>
      <w:r>
        <w:tab/>
      </w:r>
      <w:r>
        <w:fldChar w:fldCharType="begin"/>
      </w:r>
      <w:r>
        <w:instrText xml:space="preserve"> PAGEREF _Toc21492 \h </w:instrText>
      </w:r>
      <w:r>
        <w:fldChar w:fldCharType="separate"/>
      </w:r>
      <w:r>
        <w:t>54</w:t>
      </w:r>
      <w:r>
        <w:fldChar w:fldCharType="end"/>
      </w:r>
      <w:r>
        <w:fldChar w:fldCharType="end"/>
      </w:r>
    </w:p>
    <w:p w14:paraId="6880F2B2">
      <w:pPr>
        <w:pStyle w:val="39"/>
        <w:tabs>
          <w:tab w:val="right" w:leader="dot" w:pos="9071"/>
        </w:tabs>
      </w:pPr>
      <w:r>
        <w:fldChar w:fldCharType="begin"/>
      </w:r>
      <w:r>
        <w:instrText xml:space="preserve"> HYPERLINK \l _Toc28629 </w:instrText>
      </w:r>
      <w:r>
        <w:fldChar w:fldCharType="separate"/>
      </w:r>
      <w:r>
        <w:t>10.4 Quy trình xuất Windows và chạy bản build</w:t>
      </w:r>
      <w:r>
        <w:tab/>
      </w:r>
      <w:r>
        <w:fldChar w:fldCharType="begin"/>
      </w:r>
      <w:r>
        <w:instrText xml:space="preserve"> PAGEREF _Toc28629 \h </w:instrText>
      </w:r>
      <w:r>
        <w:fldChar w:fldCharType="separate"/>
      </w:r>
      <w:r>
        <w:t>55</w:t>
      </w:r>
      <w:r>
        <w:fldChar w:fldCharType="end"/>
      </w:r>
      <w:r>
        <w:fldChar w:fldCharType="end"/>
      </w:r>
    </w:p>
    <w:p w14:paraId="531A3D2E">
      <w:pPr>
        <w:pStyle w:val="39"/>
        <w:tabs>
          <w:tab w:val="right" w:leader="dot" w:pos="9071"/>
        </w:tabs>
      </w:pPr>
      <w:r>
        <w:fldChar w:fldCharType="begin"/>
      </w:r>
      <w:r>
        <w:instrText xml:space="preserve"> HYPERLINK \l _Toc18796 </w:instrText>
      </w:r>
      <w:r>
        <w:fldChar w:fldCharType="separate"/>
      </w:r>
      <w:r>
        <w:t>10.5 Lỗi thường gặp và điểm kiểm tra</w:t>
      </w:r>
      <w:r>
        <w:tab/>
      </w:r>
      <w:r>
        <w:fldChar w:fldCharType="begin"/>
      </w:r>
      <w:r>
        <w:instrText xml:space="preserve"> PAGEREF _Toc18796 \h </w:instrText>
      </w:r>
      <w:r>
        <w:fldChar w:fldCharType="separate"/>
      </w:r>
      <w:r>
        <w:t>55</w:t>
      </w:r>
      <w:r>
        <w:fldChar w:fldCharType="end"/>
      </w:r>
      <w:r>
        <w:fldChar w:fldCharType="end"/>
      </w:r>
    </w:p>
    <w:p w14:paraId="17CFEB01">
      <w:pPr>
        <w:pStyle w:val="38"/>
        <w:tabs>
          <w:tab w:val="right" w:leader="dot" w:pos="9071"/>
        </w:tabs>
      </w:pPr>
      <w:r>
        <w:fldChar w:fldCharType="begin"/>
      </w:r>
      <w:r>
        <w:instrText xml:space="preserve"> HYPERLINK \l _Toc27492 </w:instrText>
      </w:r>
      <w:r>
        <w:fldChar w:fldCharType="separate"/>
      </w:r>
      <w:r>
        <w:t>CHƯƠNG 11  ĐÁNH GIÁ DỰ ÁN</w:t>
      </w:r>
      <w:r>
        <w:tab/>
      </w:r>
      <w:r>
        <w:fldChar w:fldCharType="begin"/>
      </w:r>
      <w:r>
        <w:instrText xml:space="preserve"> PAGEREF _Toc27492 \h </w:instrText>
      </w:r>
      <w:r>
        <w:fldChar w:fldCharType="separate"/>
      </w:r>
      <w:r>
        <w:t>57</w:t>
      </w:r>
      <w:r>
        <w:fldChar w:fldCharType="end"/>
      </w:r>
      <w:r>
        <w:fldChar w:fldCharType="end"/>
      </w:r>
    </w:p>
    <w:p w14:paraId="6470CF1D">
      <w:pPr>
        <w:pStyle w:val="39"/>
        <w:tabs>
          <w:tab w:val="right" w:leader="dot" w:pos="9071"/>
        </w:tabs>
      </w:pPr>
      <w:r>
        <w:fldChar w:fldCharType="begin"/>
      </w:r>
      <w:r>
        <w:instrText xml:space="preserve"> HYPERLINK \l _Toc5615 </w:instrText>
      </w:r>
      <w:r>
        <w:fldChar w:fldCharType="separate"/>
      </w:r>
      <w:r>
        <w:t>11.1 Chức năng đã hình thành</w:t>
      </w:r>
      <w:r>
        <w:tab/>
      </w:r>
      <w:r>
        <w:fldChar w:fldCharType="begin"/>
      </w:r>
      <w:r>
        <w:instrText xml:space="preserve"> PAGEREF _Toc5615 \h </w:instrText>
      </w:r>
      <w:r>
        <w:fldChar w:fldCharType="separate"/>
      </w:r>
      <w:r>
        <w:t>57</w:t>
      </w:r>
      <w:r>
        <w:fldChar w:fldCharType="end"/>
      </w:r>
      <w:r>
        <w:fldChar w:fldCharType="end"/>
      </w:r>
    </w:p>
    <w:p w14:paraId="5F3E0138">
      <w:pPr>
        <w:pStyle w:val="39"/>
        <w:tabs>
          <w:tab w:val="right" w:leader="dot" w:pos="9071"/>
        </w:tabs>
      </w:pPr>
      <w:r>
        <w:fldChar w:fldCharType="begin"/>
      </w:r>
      <w:r>
        <w:instrText xml:space="preserve"> HYPERLINK \l _Toc20201 </w:instrText>
      </w:r>
      <w:r>
        <w:fldChar w:fldCharType="separate"/>
      </w:r>
      <w:r>
        <w:t>11.2 Khoảng trống so với mục tiêu và tài liệu cũ</w:t>
      </w:r>
      <w:r>
        <w:tab/>
      </w:r>
      <w:r>
        <w:fldChar w:fldCharType="begin"/>
      </w:r>
      <w:r>
        <w:instrText xml:space="preserve"> PAGEREF _Toc20201 \h </w:instrText>
      </w:r>
      <w:r>
        <w:fldChar w:fldCharType="separate"/>
      </w:r>
      <w:r>
        <w:t>57</w:t>
      </w:r>
      <w:r>
        <w:fldChar w:fldCharType="end"/>
      </w:r>
      <w:r>
        <w:fldChar w:fldCharType="end"/>
      </w:r>
    </w:p>
    <w:p w14:paraId="57E31C95">
      <w:pPr>
        <w:pStyle w:val="39"/>
        <w:tabs>
          <w:tab w:val="right" w:leader="dot" w:pos="9071"/>
        </w:tabs>
      </w:pPr>
      <w:r>
        <w:fldChar w:fldCharType="begin"/>
      </w:r>
      <w:r>
        <w:instrText xml:space="preserve"> HYPERLINK \l _Toc31835 </w:instrText>
      </w:r>
      <w:r>
        <w:fldChar w:fldCharType="separate"/>
      </w:r>
      <w:r>
        <w:t>11.3 Vấn đề kỹ thuật và ưu tiên xử lý</w:t>
      </w:r>
      <w:r>
        <w:tab/>
      </w:r>
      <w:r>
        <w:fldChar w:fldCharType="begin"/>
      </w:r>
      <w:r>
        <w:instrText xml:space="preserve"> PAGEREF _Toc31835 \h </w:instrText>
      </w:r>
      <w:r>
        <w:fldChar w:fldCharType="separate"/>
      </w:r>
      <w:r>
        <w:t>58</w:t>
      </w:r>
      <w:r>
        <w:fldChar w:fldCharType="end"/>
      </w:r>
      <w:r>
        <w:fldChar w:fldCharType="end"/>
      </w:r>
    </w:p>
    <w:p w14:paraId="1FDA325B">
      <w:pPr>
        <w:pStyle w:val="39"/>
        <w:tabs>
          <w:tab w:val="right" w:leader="dot" w:pos="9071"/>
        </w:tabs>
      </w:pPr>
      <w:r>
        <w:fldChar w:fldCharType="begin"/>
      </w:r>
      <w:r>
        <w:instrText xml:space="preserve"> HYPERLINK \l _Toc9303 </w:instrText>
      </w:r>
      <w:r>
        <w:fldChar w:fldCharType="separate"/>
      </w:r>
      <w:r>
        <w:t>11.4 Mở rộng và bảo trì</w:t>
      </w:r>
      <w:r>
        <w:tab/>
      </w:r>
      <w:r>
        <w:fldChar w:fldCharType="begin"/>
      </w:r>
      <w:r>
        <w:instrText xml:space="preserve"> PAGEREF _Toc9303 \h </w:instrText>
      </w:r>
      <w:r>
        <w:fldChar w:fldCharType="separate"/>
      </w:r>
      <w:r>
        <w:t>59</w:t>
      </w:r>
      <w:r>
        <w:fldChar w:fldCharType="end"/>
      </w:r>
      <w:r>
        <w:fldChar w:fldCharType="end"/>
      </w:r>
    </w:p>
    <w:p w14:paraId="7FE66882">
      <w:pPr>
        <w:pStyle w:val="39"/>
        <w:tabs>
          <w:tab w:val="right" w:leader="dot" w:pos="9071"/>
        </w:tabs>
      </w:pPr>
      <w:r>
        <w:fldChar w:fldCharType="begin"/>
      </w:r>
      <w:r>
        <w:instrText xml:space="preserve"> HYPERLINK \l _Toc12063 </w:instrText>
      </w:r>
      <w:r>
        <w:fldChar w:fldCharType="separate"/>
      </w:r>
      <w:r>
        <w:t>11.5 Sổ bằng chứng và phạm vi chưa xác minh</w:t>
      </w:r>
      <w:r>
        <w:tab/>
      </w:r>
      <w:r>
        <w:fldChar w:fldCharType="begin"/>
      </w:r>
      <w:r>
        <w:instrText xml:space="preserve"> PAGEREF _Toc12063 \h </w:instrText>
      </w:r>
      <w:r>
        <w:fldChar w:fldCharType="separate"/>
      </w:r>
      <w:r>
        <w:t>60</w:t>
      </w:r>
      <w:r>
        <w:fldChar w:fldCharType="end"/>
      </w:r>
      <w:r>
        <w:fldChar w:fldCharType="end"/>
      </w:r>
    </w:p>
    <w:p w14:paraId="650ADAE7">
      <w:r>
        <w:fldChar w:fldCharType="end"/>
      </w:r>
    </w:p>
    <w:p w14:paraId="649BE18A">
      <w:r>
        <w:br w:type="page"/>
      </w:r>
    </w:p>
    <w:p w14:paraId="731EDF51">
      <w:pPr>
        <w:keepNext/>
      </w:pPr>
      <w:r>
        <w:rPr>
          <w:b/>
          <w:sz w:val="28"/>
        </w:rPr>
        <w:t>Danh mục hình</w:t>
      </w:r>
    </w:p>
    <w:p w14:paraId="4D4A894D">
      <w:pPr>
        <w:pStyle w:val="36"/>
        <w:tabs>
          <w:tab w:val="right" w:leader="dot" w:pos="9071"/>
        </w:tabs>
      </w:pPr>
      <w:r>
        <w:fldChar w:fldCharType="begin"/>
      </w:r>
      <w:r>
        <w:instrText xml:space="preserve"> TOC \h \z \c "Hình" </w:instrText>
      </w:r>
      <w:r>
        <w:fldChar w:fldCharType="separate"/>
      </w:r>
      <w:r>
        <w:fldChar w:fldCharType="begin"/>
      </w:r>
      <w:r>
        <w:instrText xml:space="preserve"> HYPERLINK \l _Toc12634 </w:instrText>
      </w:r>
      <w:r>
        <w:fldChar w:fldCharType="separate"/>
      </w:r>
      <w:r>
        <w:t>Hình 1   Kiến trúc liên kết runtime từ code và dữ liệu scene</w:t>
      </w:r>
      <w:r>
        <w:tab/>
      </w:r>
      <w:r>
        <w:fldChar w:fldCharType="begin"/>
      </w:r>
      <w:r>
        <w:instrText xml:space="preserve"> PAGEREF _Toc12634 \h </w:instrText>
      </w:r>
      <w:r>
        <w:fldChar w:fldCharType="separate"/>
      </w:r>
      <w:r>
        <w:t>15</w:t>
      </w:r>
      <w:r>
        <w:fldChar w:fldCharType="end"/>
      </w:r>
      <w:r>
        <w:fldChar w:fldCharType="end"/>
      </w:r>
    </w:p>
    <w:p w14:paraId="18E4FDD3">
      <w:pPr>
        <w:pStyle w:val="36"/>
        <w:tabs>
          <w:tab w:val="right" w:leader="dot" w:pos="9071"/>
        </w:tabs>
      </w:pPr>
      <w:r>
        <w:fldChar w:fldCharType="begin"/>
      </w:r>
      <w:r>
        <w:instrText xml:space="preserve"> HYPERLINK \l _Toc26097 </w:instrText>
      </w:r>
      <w:r>
        <w:fldChar w:fldCharType="separate"/>
      </w:r>
      <w:r>
        <w:t>Hình 2   Flowchart thực tế gồm nhánh cuối Level4 chưa có màn chiến thắng</w:t>
      </w:r>
      <w:r>
        <w:tab/>
      </w:r>
      <w:r>
        <w:fldChar w:fldCharType="begin"/>
      </w:r>
      <w:r>
        <w:instrText xml:space="preserve"> PAGEREF _Toc26097 \h </w:instrText>
      </w:r>
      <w:r>
        <w:fldChar w:fldCharType="separate"/>
      </w:r>
      <w:r>
        <w:t>26</w:t>
      </w:r>
      <w:r>
        <w:fldChar w:fldCharType="end"/>
      </w:r>
      <w:r>
        <w:fldChar w:fldCharType="end"/>
      </w:r>
    </w:p>
    <w:p w14:paraId="55EC5AA0">
      <w:pPr>
        <w:pStyle w:val="36"/>
        <w:tabs>
          <w:tab w:val="right" w:leader="dot" w:pos="9071"/>
        </w:tabs>
      </w:pPr>
      <w:r>
        <w:fldChar w:fldCharType="begin"/>
      </w:r>
      <w:r>
        <w:instrText xml:space="preserve"> HYPERLINK \l _Toc25707 </w:instrText>
      </w:r>
      <w:r>
        <w:fldChar w:fldCharType="separate"/>
      </w:r>
      <w:r>
        <w:t>Hình 3   Game View Level1 thật trong Unity Editor khi harness lịch sử chạy</w:t>
      </w:r>
      <w:r>
        <w:tab/>
      </w:r>
      <w:r>
        <w:fldChar w:fldCharType="begin"/>
      </w:r>
      <w:r>
        <w:instrText xml:space="preserve"> PAGEREF _Toc25707 \h </w:instrText>
      </w:r>
      <w:r>
        <w:fldChar w:fldCharType="separate"/>
      </w:r>
      <w:r>
        <w:t>47</w:t>
      </w:r>
      <w:r>
        <w:fldChar w:fldCharType="end"/>
      </w:r>
      <w:r>
        <w:fldChar w:fldCharType="end"/>
      </w:r>
    </w:p>
    <w:p w14:paraId="61A4D333">
      <w:pPr>
        <w:pStyle w:val="36"/>
        <w:tabs>
          <w:tab w:val="right" w:leader="dot" w:pos="9071"/>
        </w:tabs>
      </w:pPr>
      <w:r>
        <w:fldChar w:fldCharType="begin"/>
      </w:r>
      <w:r>
        <w:instrText xml:space="preserve"> HYPERLINK \l _Toc10639 </w:instrText>
      </w:r>
      <w:r>
        <w:fldChar w:fldCharType="separate"/>
      </w:r>
      <w:r>
        <w:t>Hình 4   Gameplay thật trong lượt bot dùng bàn phím mô phỏng</w:t>
      </w:r>
      <w:r>
        <w:tab/>
      </w:r>
      <w:r>
        <w:fldChar w:fldCharType="begin"/>
      </w:r>
      <w:r>
        <w:instrText xml:space="preserve"> PAGEREF _Toc10639 \h </w:instrText>
      </w:r>
      <w:r>
        <w:fldChar w:fldCharType="separate"/>
      </w:r>
      <w:r>
        <w:t>48</w:t>
      </w:r>
      <w:r>
        <w:fldChar w:fldCharType="end"/>
      </w:r>
      <w:r>
        <w:fldChar w:fldCharType="end"/>
      </w:r>
    </w:p>
    <w:p w14:paraId="65BF522A">
      <w:r>
        <w:fldChar w:fldCharType="end"/>
      </w:r>
    </w:p>
    <w:p w14:paraId="76EABB3F">
      <w:pPr>
        <w:keepNext/>
      </w:pPr>
      <w:r>
        <w:rPr>
          <w:b/>
          <w:sz w:val="28"/>
        </w:rPr>
        <w:t>Danh mục bảng</w:t>
      </w:r>
    </w:p>
    <w:p w14:paraId="7E4916C4">
      <w:pPr>
        <w:pStyle w:val="36"/>
        <w:tabs>
          <w:tab w:val="right" w:leader="dot" w:pos="9071"/>
        </w:tabs>
      </w:pPr>
      <w:r>
        <w:fldChar w:fldCharType="begin"/>
      </w:r>
      <w:r>
        <w:instrText xml:space="preserve"> TOC \h \z \c "Bảng" </w:instrText>
      </w:r>
      <w:r>
        <w:fldChar w:fldCharType="separate"/>
      </w:r>
      <w:r>
        <w:fldChar w:fldCharType="begin"/>
      </w:r>
      <w:r>
        <w:instrText xml:space="preserve"> HYPERLINK \l _Toc10779 </w:instrText>
      </w:r>
      <w:r>
        <w:fldChar w:fldCharType="separate"/>
      </w:r>
      <w:r>
        <w:t>Bảng 1   Thông tin nền tảng và gói chính</w:t>
      </w:r>
      <w:r>
        <w:tab/>
      </w:r>
      <w:r>
        <w:fldChar w:fldCharType="begin"/>
      </w:r>
      <w:r>
        <w:instrText xml:space="preserve"> PAGEREF _Toc10779 \h </w:instrText>
      </w:r>
      <w:r>
        <w:fldChar w:fldCharType="separate"/>
      </w:r>
      <w:r>
        <w:t>6</w:t>
      </w:r>
      <w:r>
        <w:fldChar w:fldCharType="end"/>
      </w:r>
      <w:r>
        <w:fldChar w:fldCharType="end"/>
      </w:r>
    </w:p>
    <w:p w14:paraId="0EDD753C">
      <w:pPr>
        <w:pStyle w:val="36"/>
        <w:tabs>
          <w:tab w:val="right" w:leader="dot" w:pos="9071"/>
        </w:tabs>
      </w:pPr>
      <w:r>
        <w:fldChar w:fldCharType="begin"/>
      </w:r>
      <w:r>
        <w:instrText xml:space="preserve"> HYPERLINK \l _Toc16399 </w:instrText>
      </w:r>
      <w:r>
        <w:fldChar w:fldCharType="separate"/>
      </w:r>
      <w:r>
        <w:t>Bảng 2   Các thao tác thực sự được xử lý</w:t>
      </w:r>
      <w:r>
        <w:tab/>
      </w:r>
      <w:r>
        <w:fldChar w:fldCharType="begin"/>
      </w:r>
      <w:r>
        <w:instrText xml:space="preserve"> PAGEREF _Toc16399 \h </w:instrText>
      </w:r>
      <w:r>
        <w:fldChar w:fldCharType="separate"/>
      </w:r>
      <w:r>
        <w:t>8</w:t>
      </w:r>
      <w:r>
        <w:fldChar w:fldCharType="end"/>
      </w:r>
      <w:r>
        <w:fldChar w:fldCharType="end"/>
      </w:r>
    </w:p>
    <w:p w14:paraId="641F1E75">
      <w:pPr>
        <w:pStyle w:val="36"/>
        <w:tabs>
          <w:tab w:val="right" w:leader="dot" w:pos="9071"/>
        </w:tabs>
      </w:pPr>
      <w:r>
        <w:fldChar w:fldCharType="begin"/>
      </w:r>
      <w:r>
        <w:instrText xml:space="preserve"> HYPERLINK \l _Toc28504 </w:instrText>
      </w:r>
      <w:r>
        <w:fldChar w:fldCharType="separate"/>
      </w:r>
      <w:r>
        <w:t>Bảng 3   Thư mục và trách nhiệm</w:t>
      </w:r>
      <w:r>
        <w:tab/>
      </w:r>
      <w:r>
        <w:fldChar w:fldCharType="begin"/>
      </w:r>
      <w:r>
        <w:instrText xml:space="preserve"> PAGEREF _Toc28504 \h </w:instrText>
      </w:r>
      <w:r>
        <w:fldChar w:fldCharType="separate"/>
      </w:r>
      <w:r>
        <w:t>11</w:t>
      </w:r>
      <w:r>
        <w:fldChar w:fldCharType="end"/>
      </w:r>
      <w:r>
        <w:fldChar w:fldCharType="end"/>
      </w:r>
    </w:p>
    <w:p w14:paraId="5289688A">
      <w:pPr>
        <w:pStyle w:val="36"/>
        <w:tabs>
          <w:tab w:val="right" w:leader="dot" w:pos="9071"/>
        </w:tabs>
      </w:pPr>
      <w:r>
        <w:fldChar w:fldCharType="begin"/>
      </w:r>
      <w:r>
        <w:instrText xml:space="preserve"> HYPERLINK \l _Toc9449 </w:instrText>
      </w:r>
      <w:r>
        <w:fldChar w:fldCharType="separate"/>
      </w:r>
      <w:r>
        <w:t>Bảng 4   Thứ tự scene được bật trong build</w:t>
      </w:r>
      <w:r>
        <w:tab/>
      </w:r>
      <w:r>
        <w:fldChar w:fldCharType="begin"/>
      </w:r>
      <w:r>
        <w:instrText xml:space="preserve"> PAGEREF _Toc9449 \h </w:instrText>
      </w:r>
      <w:r>
        <w:fldChar w:fldCharType="separate"/>
      </w:r>
      <w:r>
        <w:t>12</w:t>
      </w:r>
      <w:r>
        <w:fldChar w:fldCharType="end"/>
      </w:r>
      <w:r>
        <w:fldChar w:fldCharType="end"/>
      </w:r>
    </w:p>
    <w:p w14:paraId="1CF2C4A4">
      <w:pPr>
        <w:pStyle w:val="36"/>
        <w:tabs>
          <w:tab w:val="right" w:leader="dot" w:pos="9071"/>
        </w:tabs>
      </w:pPr>
      <w:r>
        <w:fldChar w:fldCharType="begin"/>
      </w:r>
      <w:r>
        <w:instrText xml:space="preserve"> HYPERLINK \l _Toc27523 </w:instrText>
      </w:r>
      <w:r>
        <w:fldChar w:fldCharType="separate"/>
      </w:r>
      <w:r>
        <w:t>Bảng 5   Thông số serialized của tàu đang được ShipManager cung cấp</w:t>
      </w:r>
      <w:r>
        <w:tab/>
      </w:r>
      <w:r>
        <w:fldChar w:fldCharType="begin"/>
      </w:r>
      <w:r>
        <w:instrText xml:space="preserve"> PAGEREF _Toc27523 \h </w:instrText>
      </w:r>
      <w:r>
        <w:fldChar w:fldCharType="separate"/>
      </w:r>
      <w:r>
        <w:t>22</w:t>
      </w:r>
      <w:r>
        <w:fldChar w:fldCharType="end"/>
      </w:r>
      <w:r>
        <w:fldChar w:fldCharType="end"/>
      </w:r>
    </w:p>
    <w:p w14:paraId="69116E56">
      <w:pPr>
        <w:pStyle w:val="36"/>
        <w:tabs>
          <w:tab w:val="right" w:leader="dot" w:pos="9071"/>
        </w:tabs>
      </w:pPr>
      <w:r>
        <w:fldChar w:fldCharType="begin"/>
      </w:r>
      <w:r>
        <w:instrText xml:space="preserve"> HYPERLINK \l _Toc11183 </w:instrText>
      </w:r>
      <w:r>
        <w:fldChar w:fldCharType="separate"/>
      </w:r>
      <w:r>
        <w:t>Bảng 6   Các tương tác vật lý và kết quả</w:t>
      </w:r>
      <w:r>
        <w:tab/>
      </w:r>
      <w:r>
        <w:fldChar w:fldCharType="begin"/>
      </w:r>
      <w:r>
        <w:instrText xml:space="preserve"> PAGEREF _Toc11183 \h </w:instrText>
      </w:r>
      <w:r>
        <w:fldChar w:fldCharType="separate"/>
      </w:r>
      <w:r>
        <w:t>22</w:t>
      </w:r>
      <w:r>
        <w:fldChar w:fldCharType="end"/>
      </w:r>
      <w:r>
        <w:fldChar w:fldCharType="end"/>
      </w:r>
    </w:p>
    <w:p w14:paraId="7D14BF19">
      <w:pPr>
        <w:pStyle w:val="36"/>
        <w:tabs>
          <w:tab w:val="right" w:leader="dot" w:pos="9071"/>
        </w:tabs>
      </w:pPr>
      <w:r>
        <w:fldChar w:fldCharType="begin"/>
      </w:r>
      <w:r>
        <w:instrText xml:space="preserve"> HYPERLINK \l _Toc30918 </w:instrText>
      </w:r>
      <w:r>
        <w:fldChar w:fldCharType="separate"/>
      </w:r>
      <w:r>
        <w:t>Bảng 7   Ba loại thiên thạch sau khi áp dụng prefab override</w:t>
      </w:r>
      <w:r>
        <w:tab/>
      </w:r>
      <w:r>
        <w:fldChar w:fldCharType="begin"/>
      </w:r>
      <w:r>
        <w:instrText xml:space="preserve"> PAGEREF _Toc30918 \h </w:instrText>
      </w:r>
      <w:r>
        <w:fldChar w:fldCharType="separate"/>
      </w:r>
      <w:r>
        <w:t>24</w:t>
      </w:r>
      <w:r>
        <w:fldChar w:fldCharType="end"/>
      </w:r>
      <w:r>
        <w:fldChar w:fldCharType="end"/>
      </w:r>
    </w:p>
    <w:p w14:paraId="26DC7A95">
      <w:pPr>
        <w:pStyle w:val="36"/>
        <w:tabs>
          <w:tab w:val="right" w:leader="dot" w:pos="9071"/>
        </w:tabs>
      </w:pPr>
      <w:r>
        <w:fldChar w:fldCharType="begin"/>
      </w:r>
      <w:r>
        <w:instrText xml:space="preserve"> HYPERLINK \l _Toc15096 </w:instrText>
      </w:r>
      <w:r>
        <w:fldChar w:fldCharType="separate"/>
      </w:r>
      <w:r>
        <w:t>Bảng 8   Cấu hình thật của bốn scene Gameplay</w:t>
      </w:r>
      <w:r>
        <w:tab/>
      </w:r>
      <w:r>
        <w:fldChar w:fldCharType="begin"/>
      </w:r>
      <w:r>
        <w:instrText xml:space="preserve"> PAGEREF _Toc15096 \h </w:instrText>
      </w:r>
      <w:r>
        <w:fldChar w:fldCharType="separate"/>
      </w:r>
      <w:r>
        <w:t>24</w:t>
      </w:r>
      <w:r>
        <w:fldChar w:fldCharType="end"/>
      </w:r>
      <w:r>
        <w:fldChar w:fldCharType="end"/>
      </w:r>
    </w:p>
    <w:p w14:paraId="4BB72CCA">
      <w:pPr>
        <w:pStyle w:val="36"/>
        <w:tabs>
          <w:tab w:val="right" w:leader="dot" w:pos="9071"/>
        </w:tabs>
      </w:pPr>
      <w:r>
        <w:fldChar w:fldCharType="begin"/>
      </w:r>
      <w:r>
        <w:instrText xml:space="preserve"> HYPERLINK \l _Toc18088 </w:instrText>
      </w:r>
      <w:r>
        <w:fldChar w:fldCharType="separate"/>
      </w:r>
      <w:r>
        <w:t>Bảng 9   Sequence khởi tạo theo trách nhiệm</w:t>
      </w:r>
      <w:r>
        <w:tab/>
      </w:r>
      <w:r>
        <w:fldChar w:fldCharType="begin"/>
      </w:r>
      <w:r>
        <w:instrText xml:space="preserve"> PAGEREF _Toc18088 \h </w:instrText>
      </w:r>
      <w:r>
        <w:fldChar w:fldCharType="separate"/>
      </w:r>
      <w:r>
        <w:t>26</w:t>
      </w:r>
      <w:r>
        <w:fldChar w:fldCharType="end"/>
      </w:r>
      <w:r>
        <w:fldChar w:fldCharType="end"/>
      </w:r>
    </w:p>
    <w:p w14:paraId="4741374B">
      <w:pPr>
        <w:pStyle w:val="36"/>
        <w:tabs>
          <w:tab w:val="right" w:leader="dot" w:pos="9071"/>
        </w:tabs>
      </w:pPr>
      <w:r>
        <w:fldChar w:fldCharType="begin"/>
      </w:r>
      <w:r>
        <w:instrText xml:space="preserve"> HYPERLINK \l _Toc13214 </w:instrText>
      </w:r>
      <w:r>
        <w:fldChar w:fldCharType="separate"/>
      </w:r>
      <w:r>
        <w:t>Bảng 10   Danh mục script ví dụ TMP theo nội dung thực thi</w:t>
      </w:r>
      <w:r>
        <w:tab/>
      </w:r>
      <w:r>
        <w:fldChar w:fldCharType="begin"/>
      </w:r>
      <w:r>
        <w:instrText xml:space="preserve"> PAGEREF _Toc13214 \h </w:instrText>
      </w:r>
      <w:r>
        <w:fldChar w:fldCharType="separate"/>
      </w:r>
      <w:r>
        <w:t>44</w:t>
      </w:r>
      <w:r>
        <w:fldChar w:fldCharType="end"/>
      </w:r>
      <w:r>
        <w:fldChar w:fldCharType="end"/>
      </w:r>
    </w:p>
    <w:p w14:paraId="110E534D">
      <w:pPr>
        <w:pStyle w:val="36"/>
        <w:tabs>
          <w:tab w:val="right" w:leader="dot" w:pos="9071"/>
        </w:tabs>
      </w:pPr>
      <w:r>
        <w:fldChar w:fldCharType="begin"/>
      </w:r>
      <w:r>
        <w:instrText xml:space="preserve"> HYPERLINK \l _Toc6878 </w:instrText>
      </w:r>
      <w:r>
        <w:fldChar w:fldCharType="separate"/>
      </w:r>
      <w:r>
        <w:t>Bảng 11   Màn hình cùng các tương tác đã nối</w:t>
      </w:r>
      <w:r>
        <w:tab/>
      </w:r>
      <w:r>
        <w:fldChar w:fldCharType="begin"/>
      </w:r>
      <w:r>
        <w:instrText xml:space="preserve"> PAGEREF _Toc6878 \h </w:instrText>
      </w:r>
      <w:r>
        <w:fldChar w:fldCharType="separate"/>
      </w:r>
      <w:r>
        <w:t>46</w:t>
      </w:r>
      <w:r>
        <w:fldChar w:fldCharType="end"/>
      </w:r>
      <w:r>
        <w:fldChar w:fldCharType="end"/>
      </w:r>
    </w:p>
    <w:p w14:paraId="452EAE47">
      <w:pPr>
        <w:pStyle w:val="36"/>
        <w:tabs>
          <w:tab w:val="right" w:leader="dot" w:pos="9071"/>
        </w:tabs>
      </w:pPr>
      <w:r>
        <w:fldChar w:fldCharType="begin"/>
      </w:r>
      <w:r>
        <w:instrText xml:space="preserve"> HYPERLINK \l _Toc22569 </w:instrText>
      </w:r>
      <w:r>
        <w:fldChar w:fldCharType="separate"/>
      </w:r>
      <w:r>
        <w:t>Bảng 12   Tổng hợp trạng thái theo bằng chứng thực thi</w:t>
      </w:r>
      <w:r>
        <w:tab/>
      </w:r>
      <w:r>
        <w:fldChar w:fldCharType="begin"/>
      </w:r>
      <w:r>
        <w:instrText xml:space="preserve"> PAGEREF _Toc22569 \h </w:instrText>
      </w:r>
      <w:r>
        <w:fldChar w:fldCharType="separate"/>
      </w:r>
      <w:r>
        <w:t>50</w:t>
      </w:r>
      <w:r>
        <w:fldChar w:fldCharType="end"/>
      </w:r>
      <w:r>
        <w:fldChar w:fldCharType="end"/>
      </w:r>
    </w:p>
    <w:p w14:paraId="46AC7365">
      <w:pPr>
        <w:pStyle w:val="36"/>
        <w:tabs>
          <w:tab w:val="right" w:leader="dot" w:pos="9071"/>
        </w:tabs>
      </w:pPr>
      <w:r>
        <w:fldChar w:fldCharType="begin"/>
      </w:r>
      <w:r>
        <w:instrText xml:space="preserve"> HYPERLINK \l _Toc5220 </w:instrText>
      </w:r>
      <w:r>
        <w:fldChar w:fldCharType="separate"/>
      </w:r>
      <w:r>
        <w:t>Bảng 13   Ma trận bot đã chạy với seed cố định</w:t>
      </w:r>
      <w:r>
        <w:tab/>
      </w:r>
      <w:r>
        <w:fldChar w:fldCharType="begin"/>
      </w:r>
      <w:r>
        <w:instrText xml:space="preserve"> PAGEREF _Toc5220 \h </w:instrText>
      </w:r>
      <w:r>
        <w:fldChar w:fldCharType="separate"/>
      </w:r>
      <w:r>
        <w:t>51</w:t>
      </w:r>
      <w:r>
        <w:fldChar w:fldCharType="end"/>
      </w:r>
      <w:r>
        <w:fldChar w:fldCharType="end"/>
      </w:r>
    </w:p>
    <w:p w14:paraId="230B3587">
      <w:pPr>
        <w:pStyle w:val="36"/>
        <w:tabs>
          <w:tab w:val="right" w:leader="dot" w:pos="9071"/>
        </w:tabs>
      </w:pPr>
      <w:r>
        <w:fldChar w:fldCharType="begin"/>
      </w:r>
      <w:r>
        <w:instrText xml:space="preserve"> HYPERLINK \l _Toc18570 </w:instrText>
      </w:r>
      <w:r>
        <w:fldChar w:fldCharType="separate"/>
      </w:r>
      <w:r>
        <w:t>Bảng 14   Chẩn đoán theo cấu trúc source</w:t>
      </w:r>
      <w:r>
        <w:tab/>
      </w:r>
      <w:r>
        <w:fldChar w:fldCharType="begin"/>
      </w:r>
      <w:r>
        <w:instrText xml:space="preserve"> PAGEREF _Toc18570 \h </w:instrText>
      </w:r>
      <w:r>
        <w:fldChar w:fldCharType="separate"/>
      </w:r>
      <w:r>
        <w:t>55</w:t>
      </w:r>
      <w:r>
        <w:fldChar w:fldCharType="end"/>
      </w:r>
      <w:r>
        <w:fldChar w:fldCharType="end"/>
      </w:r>
    </w:p>
    <w:p w14:paraId="5687AEB5">
      <w:pPr>
        <w:pStyle w:val="36"/>
        <w:tabs>
          <w:tab w:val="right" w:leader="dot" w:pos="9071"/>
        </w:tabs>
      </w:pPr>
      <w:r>
        <w:fldChar w:fldCharType="begin"/>
      </w:r>
      <w:r>
        <w:instrText xml:space="preserve"> HYPERLINK \l _Toc9421 </w:instrText>
      </w:r>
      <w:r>
        <w:fldChar w:fldCharType="separate"/>
      </w:r>
      <w:r>
        <w:t>Bảng 15   Khác biệt giữa PRD và hiện thực</w:t>
      </w:r>
      <w:r>
        <w:tab/>
      </w:r>
      <w:r>
        <w:fldChar w:fldCharType="begin"/>
      </w:r>
      <w:r>
        <w:instrText xml:space="preserve"> PAGEREF _Toc9421 \h </w:instrText>
      </w:r>
      <w:r>
        <w:fldChar w:fldCharType="separate"/>
      </w:r>
      <w:r>
        <w:t>57</w:t>
      </w:r>
      <w:r>
        <w:fldChar w:fldCharType="end"/>
      </w:r>
      <w:r>
        <w:fldChar w:fldCharType="end"/>
      </w:r>
    </w:p>
    <w:p w14:paraId="41E1FA67">
      <w:pPr>
        <w:pStyle w:val="36"/>
        <w:tabs>
          <w:tab w:val="right" w:leader="dot" w:pos="9071"/>
        </w:tabs>
      </w:pPr>
      <w:r>
        <w:fldChar w:fldCharType="begin"/>
      </w:r>
      <w:r>
        <w:instrText xml:space="preserve"> HYPERLINK \l _Toc26125 </w:instrText>
      </w:r>
      <w:r>
        <w:fldChar w:fldCharType="separate"/>
      </w:r>
      <w:r>
        <w:t>Bảng 16   Các vấn đề phát hiện và mức ưu tiên đề xuất</w:t>
      </w:r>
      <w:r>
        <w:tab/>
      </w:r>
      <w:r>
        <w:fldChar w:fldCharType="begin"/>
      </w:r>
      <w:r>
        <w:instrText xml:space="preserve"> PAGEREF _Toc26125 \h </w:instrText>
      </w:r>
      <w:r>
        <w:fldChar w:fldCharType="separate"/>
      </w:r>
      <w:r>
        <w:t>58</w:t>
      </w:r>
      <w:r>
        <w:fldChar w:fldCharType="end"/>
      </w:r>
      <w:r>
        <w:fldChar w:fldCharType="end"/>
      </w:r>
    </w:p>
    <w:p w14:paraId="51E28900">
      <w:r>
        <w:fldChar w:fldCharType="end"/>
      </w:r>
    </w:p>
    <w:p w14:paraId="24C32BDE">
      <w:pPr>
        <w:pStyle w:val="2"/>
      </w:pPr>
      <w:bookmarkStart w:id="0" w:name="_Toc15630"/>
      <w:r>
        <w:t>CHƯƠNG 1  TỔNG QUAN DỰ ÁN</w:t>
      </w:r>
      <w:bookmarkEnd w:id="0"/>
    </w:p>
    <w:p w14:paraId="2C4C914E">
      <w:pPr>
        <w:pStyle w:val="3"/>
      </w:pPr>
      <w:bookmarkStart w:id="1" w:name="_Toc12959"/>
      <w:r>
        <w:t>1.1 Trò chơi và phạm vi tài liệu</w:t>
      </w:r>
      <w:bookmarkEnd w:id="1"/>
    </w:p>
    <w:p w14:paraId="546ADFCC">
      <w:r>
        <w:t>Space Explorer là game bắn tàu vũ trụ 2D nhìn từ trên xuống. Người chơi di chuyển tàu trong khung camera, tự động bắn lên phía trước, phá thiên thạch và thu thập sao để đủ điểm vượt màn. Thiên thạch chạm tàu hoặc lọt xuống đáy màn hình đều làm mất HP. Vì vậy chỉ né va chạm chưa đủ để sinh tồn; người chơi còn cần bắn hạ các mục tiêu đang rơi.</w:t>
      </w:r>
    </w:p>
    <w:p w14:paraId="6731748E">
      <w:r>
        <w:t>Project không triển khai lối chơi Brotato như chọn nâng cấp theo wave, cửa hàng giữa đợt hay nhiều vũ khí xoay quanh nhân vật. Tên file bàn giao giữ nguyên yêu cầu; toàn bộ mô tả bên trong dựa trên Space Explorer. Tài liệu đi từ thao tác chơi đến cách dữ liệu và component phối hợp, sau đó trình bày kiểm thử, build và những điểm cần bảo trì.</w:t>
      </w:r>
    </w:p>
    <w:p w14:paraId="42BE0B9C">
      <w:pPr>
        <w:spacing w:after="180"/>
        <w:jc w:val="left"/>
      </w:pPr>
      <w:r>
        <w:rPr>
          <w:i/>
        </w:rPr>
        <w:t>Bằng chứng: MainMenuUI.cs; WeaponAim.cs; AsteroidController.cs; Star.cs; Assets/Docs/GameDesign/Space_Explorer_PRD.md.</w:t>
      </w:r>
    </w:p>
    <w:p w14:paraId="4728EAA3">
      <w:pPr>
        <w:pStyle w:val="3"/>
      </w:pPr>
      <w:bookmarkStart w:id="2" w:name="_Toc12988"/>
      <w:r>
        <w:t>1.2 Người chơi mục tiêu và nền tảng</w:t>
      </w:r>
      <w:bookmarkEnd w:id="2"/>
    </w:p>
    <w:p w14:paraId="60AA011B">
      <w:r>
        <w:t>Các thao tác hiện có phù hợp người chơi PC thích các phiên bắn né ngắn và điều khiển bằng bàn phím. Đây là nhận định từ thiết kế điều khiển, không phải kết quả nghiên cứu thị trường. Source không chứa quy định độ tuổi, tài khoản, chế độ mạng hoặc hệ thống monetization.</w:t>
      </w:r>
    </w:p>
    <w:p w14:paraId="0AFC4636">
      <w:r>
        <w:t>Cấu hình build đã lưu là Windows; gameplay đọc Keyboard.current của Input System. Chưa có điều khiển chạm, joystick ảo hay xử lý gamepad trong PlayerController. Các mục cấu hình Android/iOS mặc định của Unity không chứng minh các nền tảng đó đã được hỗ trợ hoặc kiểm thử.</w:t>
      </w:r>
    </w:p>
    <w:p w14:paraId="3C7BC50E">
      <w:pPr>
        <w:spacing w:after="180"/>
        <w:jc w:val="left"/>
      </w:pPr>
      <w:r>
        <w:rPr>
          <w:i/>
        </w:rPr>
        <w:t>Bằng chứng: PlayerController.cs; Assets/Settings/Build Profiles/Windows.asset.</w:t>
      </w:r>
    </w:p>
    <w:p w14:paraId="3950EE1A">
      <w:pPr>
        <w:pStyle w:val="3"/>
      </w:pPr>
      <w:bookmarkStart w:id="3" w:name="_Toc5738"/>
      <w:r>
        <w:t>1.3 Công nghệ và quy mô khảo sát</w:t>
      </w:r>
      <w:bookmarkEnd w:id="3"/>
    </w:p>
    <w:p w14:paraId="48F7B434">
      <w:pPr>
        <w:pStyle w:val="16"/>
      </w:pPr>
      <w:r>
        <w:t xml:space="preserve">Bảng </w:t>
      </w:r>
      <w:r>
        <w:fldChar w:fldCharType="begin"/>
      </w:r>
      <w:r>
        <w:instrText xml:space="preserve"> SEQ Bảng \* ARABIC </w:instrText>
      </w:r>
      <w:r>
        <w:fldChar w:fldCharType="separate"/>
      </w:r>
      <w:r>
        <w:t>1</w:t>
      </w:r>
      <w:r>
        <w:fldChar w:fldCharType="end"/>
      </w:r>
      <w:bookmarkStart w:id="4" w:name="_Toc10779"/>
      <w:r>
        <w:t xml:space="preserve">  Thông tin nền tảng và gói chính</w:t>
      </w:r>
      <w:bookmarkEnd w:id="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803"/>
      </w:tblGrid>
      <w:tr w14:paraId="2DBBD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68" w:type="dxa"/>
            <w:shd w:val="clear" w:color="auto" w:fill="E7EEF5"/>
            <w:tcMar>
              <w:top w:w="80" w:type="dxa"/>
              <w:left w:w="80" w:type="dxa"/>
              <w:bottom w:w="80" w:type="dxa"/>
              <w:right w:w="80" w:type="dxa"/>
            </w:tcMar>
          </w:tcPr>
          <w:p w14:paraId="3C908EB0">
            <w:pPr>
              <w:keepNext/>
              <w:spacing w:after="60"/>
              <w:jc w:val="left"/>
            </w:pPr>
            <w:r>
              <w:rPr>
                <w:b/>
                <w:sz w:val="26"/>
              </w:rPr>
              <w:t>Hạng mục</w:t>
            </w:r>
          </w:p>
        </w:tc>
        <w:tc>
          <w:tcPr>
            <w:tcW w:w="6803" w:type="dxa"/>
            <w:shd w:val="clear" w:color="auto" w:fill="E7EEF5"/>
            <w:tcMar>
              <w:top w:w="80" w:type="dxa"/>
              <w:left w:w="80" w:type="dxa"/>
              <w:bottom w:w="80" w:type="dxa"/>
              <w:right w:w="80" w:type="dxa"/>
            </w:tcMar>
          </w:tcPr>
          <w:p w14:paraId="4A8F0759">
            <w:pPr>
              <w:keepNext/>
              <w:spacing w:after="60"/>
              <w:jc w:val="left"/>
            </w:pPr>
            <w:r>
              <w:rPr>
                <w:b/>
                <w:sz w:val="26"/>
              </w:rPr>
              <w:t>Giá trị đã đọc</w:t>
            </w:r>
          </w:p>
        </w:tc>
      </w:tr>
      <w:tr w14:paraId="3B4D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33167665">
            <w:pPr>
              <w:spacing w:after="60"/>
              <w:jc w:val="left"/>
            </w:pPr>
            <w:r>
              <w:rPr>
                <w:b w:val="0"/>
                <w:sz w:val="26"/>
              </w:rPr>
              <w:t>Editor</w:t>
            </w:r>
          </w:p>
        </w:tc>
        <w:tc>
          <w:tcPr>
            <w:tcW w:w="6803" w:type="dxa"/>
            <w:tcMar>
              <w:top w:w="80" w:type="dxa"/>
              <w:left w:w="80" w:type="dxa"/>
              <w:bottom w:w="80" w:type="dxa"/>
              <w:right w:w="80" w:type="dxa"/>
            </w:tcMar>
          </w:tcPr>
          <w:p w14:paraId="0F7A5A69">
            <w:pPr>
              <w:spacing w:after="60"/>
              <w:jc w:val="left"/>
            </w:pPr>
            <w:r>
              <w:rPr>
                <w:b w:val="0"/>
                <w:sz w:val="26"/>
              </w:rPr>
              <w:t>Unity 6000.6.0f1, revision f7f8ed4d1e24</w:t>
            </w:r>
          </w:p>
        </w:tc>
      </w:tr>
      <w:tr w14:paraId="11A41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39E7E40D">
            <w:pPr>
              <w:spacing w:after="60"/>
              <w:jc w:val="left"/>
            </w:pPr>
            <w:r>
              <w:rPr>
                <w:b w:val="0"/>
                <w:sz w:val="26"/>
              </w:rPr>
              <w:t>Ngôn ngữ</w:t>
            </w:r>
          </w:p>
        </w:tc>
        <w:tc>
          <w:tcPr>
            <w:tcW w:w="6803" w:type="dxa"/>
            <w:tcMar>
              <w:top w:w="80" w:type="dxa"/>
              <w:left w:w="80" w:type="dxa"/>
              <w:bottom w:w="80" w:type="dxa"/>
              <w:right w:w="80" w:type="dxa"/>
            </w:tcMar>
          </w:tcPr>
          <w:p w14:paraId="1EE826DF">
            <w:pPr>
              <w:spacing w:after="60"/>
              <w:jc w:val="left"/>
            </w:pPr>
            <w:r>
              <w:rPr>
                <w:b w:val="0"/>
                <w:sz w:val="26"/>
              </w:rPr>
              <w:t>C#, MonoBehaviour; class gameplay không khai báo namespace</w:t>
            </w:r>
          </w:p>
        </w:tc>
      </w:tr>
      <w:tr w14:paraId="297C6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4269049C">
            <w:pPr>
              <w:spacing w:after="60"/>
              <w:jc w:val="left"/>
            </w:pPr>
            <w:r>
              <w:rPr>
                <w:b w:val="0"/>
                <w:sz w:val="26"/>
              </w:rPr>
              <w:t>Đồ họa</w:t>
            </w:r>
          </w:p>
        </w:tc>
        <w:tc>
          <w:tcPr>
            <w:tcW w:w="6803" w:type="dxa"/>
            <w:tcMar>
              <w:top w:w="80" w:type="dxa"/>
              <w:left w:w="80" w:type="dxa"/>
              <w:bottom w:w="80" w:type="dxa"/>
              <w:right w:w="80" w:type="dxa"/>
            </w:tcMar>
          </w:tcPr>
          <w:p w14:paraId="736780DB">
            <w:pPr>
              <w:spacing w:after="60"/>
              <w:jc w:val="left"/>
            </w:pPr>
            <w:r>
              <w:rPr>
                <w:b w:val="0"/>
                <w:sz w:val="26"/>
              </w:rPr>
              <w:t>Các asset URP 17.6.0, Renderer2D, Tilemap, SpriteRenderer</w:t>
            </w:r>
          </w:p>
        </w:tc>
      </w:tr>
      <w:tr w14:paraId="27D6F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2BDB69B9">
            <w:pPr>
              <w:spacing w:after="60"/>
              <w:jc w:val="left"/>
            </w:pPr>
            <w:r>
              <w:rPr>
                <w:b w:val="0"/>
                <w:sz w:val="26"/>
              </w:rPr>
              <w:t>Giao diện</w:t>
            </w:r>
          </w:p>
        </w:tc>
        <w:tc>
          <w:tcPr>
            <w:tcW w:w="6803" w:type="dxa"/>
            <w:tcMar>
              <w:top w:w="80" w:type="dxa"/>
              <w:left w:w="80" w:type="dxa"/>
              <w:bottom w:w="80" w:type="dxa"/>
              <w:right w:w="80" w:type="dxa"/>
            </w:tcMar>
          </w:tcPr>
          <w:p w14:paraId="440CE5DC">
            <w:pPr>
              <w:spacing w:after="60"/>
              <w:jc w:val="left"/>
            </w:pPr>
            <w:r>
              <w:rPr>
                <w:b w:val="0"/>
                <w:sz w:val="26"/>
              </w:rPr>
              <w:t>UGUI 2.6.0 và TextMesh Pro</w:t>
            </w:r>
          </w:p>
        </w:tc>
      </w:tr>
      <w:tr w14:paraId="536B6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130F406A">
            <w:pPr>
              <w:spacing w:after="60"/>
              <w:jc w:val="left"/>
            </w:pPr>
            <w:r>
              <w:rPr>
                <w:b w:val="0"/>
                <w:sz w:val="26"/>
              </w:rPr>
              <w:t>Input</w:t>
            </w:r>
          </w:p>
        </w:tc>
        <w:tc>
          <w:tcPr>
            <w:tcW w:w="6803" w:type="dxa"/>
            <w:tcMar>
              <w:top w:w="80" w:type="dxa"/>
              <w:left w:w="80" w:type="dxa"/>
              <w:bottom w:w="80" w:type="dxa"/>
              <w:right w:w="80" w:type="dxa"/>
            </w:tcMar>
          </w:tcPr>
          <w:p w14:paraId="0CD1C63B">
            <w:pPr>
              <w:spacing w:after="60"/>
              <w:jc w:val="left"/>
            </w:pPr>
            <w:r>
              <w:rPr>
                <w:b w:val="0"/>
                <w:sz w:val="26"/>
              </w:rPr>
              <w:t>Input System 1.20.0; activeInputHandler = 1</w:t>
            </w:r>
          </w:p>
        </w:tc>
      </w:tr>
      <w:tr w14:paraId="77227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78B86A19">
            <w:pPr>
              <w:spacing w:after="60"/>
              <w:jc w:val="left"/>
            </w:pPr>
            <w:r>
              <w:rPr>
                <w:b w:val="0"/>
                <w:sz w:val="26"/>
              </w:rPr>
              <w:t>Kiểm thử</w:t>
            </w:r>
          </w:p>
        </w:tc>
        <w:tc>
          <w:tcPr>
            <w:tcW w:w="6803" w:type="dxa"/>
            <w:tcMar>
              <w:top w:w="80" w:type="dxa"/>
              <w:left w:w="80" w:type="dxa"/>
              <w:bottom w:w="80" w:type="dxa"/>
              <w:right w:w="80" w:type="dxa"/>
            </w:tcMar>
          </w:tcPr>
          <w:p w14:paraId="6EA837BB">
            <w:pPr>
              <w:spacing w:after="60"/>
              <w:jc w:val="left"/>
            </w:pPr>
            <w:r>
              <w:rPr>
                <w:b w:val="0"/>
                <w:sz w:val="26"/>
              </w:rPr>
              <w:t>Unity Test Framework 1.8.0; hai harness Editor tự viết</w:t>
            </w:r>
          </w:p>
        </w:tc>
      </w:tr>
      <w:tr w14:paraId="417FE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29996FBB">
            <w:pPr>
              <w:spacing w:after="60"/>
              <w:jc w:val="left"/>
            </w:pPr>
            <w:r>
              <w:rPr>
                <w:b w:val="0"/>
                <w:sz w:val="26"/>
              </w:rPr>
              <w:t>Quy mô Assets</w:t>
            </w:r>
          </w:p>
        </w:tc>
        <w:tc>
          <w:tcPr>
            <w:tcW w:w="6803" w:type="dxa"/>
            <w:tcMar>
              <w:top w:w="80" w:type="dxa"/>
              <w:left w:w="80" w:type="dxa"/>
              <w:bottom w:w="80" w:type="dxa"/>
              <w:right w:w="80" w:type="dxa"/>
            </w:tcMar>
          </w:tcPr>
          <w:p w14:paraId="668F65E6">
            <w:pPr>
              <w:spacing w:after="60"/>
              <w:jc w:val="left"/>
            </w:pPr>
            <w:r>
              <w:rPr>
                <w:b w:val="0"/>
                <w:sz w:val="26"/>
              </w:rPr>
              <w:t>72 file C#: 36 gameplay/UI/manager, 2 harness, 34 ví dụ TMP; 42 scene và 21 prefab</w:t>
            </w:r>
          </w:p>
        </w:tc>
      </w:tr>
      <w:tr w14:paraId="7D77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3FB6CB2D">
            <w:pPr>
              <w:spacing w:after="60"/>
              <w:jc w:val="left"/>
            </w:pPr>
            <w:r>
              <w:rPr>
                <w:b w:val="0"/>
                <w:sz w:val="26"/>
              </w:rPr>
              <w:t>Scene sản phẩm</w:t>
            </w:r>
          </w:p>
        </w:tc>
        <w:tc>
          <w:tcPr>
            <w:tcW w:w="6803" w:type="dxa"/>
            <w:tcMar>
              <w:top w:w="80" w:type="dxa"/>
              <w:left w:w="80" w:type="dxa"/>
              <w:bottom w:w="80" w:type="dxa"/>
              <w:right w:w="80" w:type="dxa"/>
            </w:tcMar>
          </w:tcPr>
          <w:p w14:paraId="6BD5FD8D">
            <w:pPr>
              <w:spacing w:after="60"/>
              <w:jc w:val="left"/>
            </w:pPr>
            <w:r>
              <w:rPr>
                <w:b w:val="0"/>
                <w:sz w:val="26"/>
              </w:rPr>
              <w:t>9 scene bật trong EditorBuildSettings; các scene ví dụ và template không phải màn chơi</w:t>
            </w:r>
          </w:p>
        </w:tc>
      </w:tr>
    </w:tbl>
    <w:p w14:paraId="34A6421D"/>
    <w:p w14:paraId="19583D03">
      <w:pPr>
        <w:spacing w:after="180"/>
        <w:jc w:val="left"/>
      </w:pPr>
      <w:r>
        <w:rPr>
          <w:i/>
        </w:rPr>
        <w:t>Bằng chứng: Packages/manifest.json; ProjectSettings/ProjectVersion.txt; ProjectSettings/EditorBuildSettings.asset; ProjectSettings/QualitySettings.asset.</w:t>
      </w:r>
    </w:p>
    <w:p w14:paraId="6C372E00">
      <w:pPr>
        <w:pStyle w:val="3"/>
      </w:pPr>
      <w:bookmarkStart w:id="5" w:name="_Toc27653"/>
      <w:r>
        <w:t>1.4 Chức năng hiện có và cách đọc bằng chứng</w:t>
      </w:r>
      <w:bookmarkEnd w:id="5"/>
    </w:p>
    <w:p w14:paraId="4F57EBD4">
      <w:r>
        <w:t>Các chức năng đã có source và liên kết scene/prefab gồm menu, chọn bảy prefab tàu, chọn màn đã mở, hướng dẫn, bốn level, bắn tự động, thiên thạch ba loại, sao cộng điểm, HUD, Pause/Resume, Restart, Game Over, mở khóa tuần tự, âm nhạc theo màn và lịch sử JSON cục bộ.</w:t>
      </w:r>
    </w:p>
    <w:p w14:paraId="406524D4">
      <w:r>
        <w:t>Trong tài liệu, “xác minh tĩnh” nghĩa là đã đọc code cùng dữ liệu serialized, không đồng nghĩa đã chơi thử mọi tình huống. “Đã chạy” chỉ dùng khi có log thực thi hoặc quan sát Game View. PASS/FAIL của bot phản ánh đúng seed và chiến lược bot, không phải lời bảo đảm mọi người chơi đều thắng. Các bảng kết quả đầy đủ nằm ở Chương 9.</w:t>
      </w:r>
    </w:p>
    <w:p w14:paraId="44328E7F">
      <w:r>
        <w:t>Không tìm thấy AGENTS.md hoặc SKILL.md trong project, cũng không có AGENTS.md ở các thư mục cha đã kiểm tra. Code thực ở Assets/Code/Scripts và prefab ở Assets/Level/Prefabs; Resources chỉ thuộc TMP. Không có Assets/Scripts, Assets/Prefabs hoặc Assets/ScriptableObjects.</w:t>
      </w:r>
    </w:p>
    <w:p w14:paraId="28733BE9">
      <w:pPr>
        <w:pStyle w:val="2"/>
      </w:pPr>
      <w:bookmarkStart w:id="6" w:name="_Toc9010"/>
      <w:r>
        <w:t>CHƯƠNG 2  HƯỚNG DẪN CHƠI GAME TỪ ĐẦU ĐẾN CUỐI</w:t>
      </w:r>
      <w:bookmarkEnd w:id="6"/>
    </w:p>
    <w:p w14:paraId="46CBF0B1">
      <w:pPr>
        <w:pStyle w:val="3"/>
      </w:pPr>
      <w:bookmarkStart w:id="7" w:name="_Toc26592"/>
      <w:r>
        <w:t>2.1 Khởi động và màn hình đầu tiên</w:t>
      </w:r>
      <w:bookmarkEnd w:id="7"/>
    </w:p>
    <w:p w14:paraId="46F02FF3">
      <w:r>
        <w:t>Mở bản build Windows hoặc chạy MainMenu trong Unity Editor. Scene đầu tiên trong danh sách build là Assets/Level/UI/MainMenu/MainMenu.unity. Tiêu đề là SPACE EXPLORER; các nút START, SELECT SHIP, SELECT LEVEL, INSTRUCTIONS, HISTORY và QUIT nằm trên menu.</w:t>
      </w:r>
    </w:p>
    <w:p w14:paraId="3F866B6D">
      <w:r>
        <w:t>Nên bắt đầu từ MainMenu trong Editor. Màn này tạo ShipManager, LevelManager và AudioManager tồn tại qua chuyển scene. Nếu nhấn Play trực tiếp ở Level2, các manager từ menu có thể chưa tồn tại và tàu sẽ không được sinh. Đây là yêu cầu khởi tạo của source hiện tại.</w:t>
      </w:r>
    </w:p>
    <w:p w14:paraId="7A9B06E0">
      <w:pPr>
        <w:spacing w:after="180"/>
        <w:jc w:val="left"/>
      </w:pPr>
      <w:r>
        <w:rPr>
          <w:i/>
        </w:rPr>
        <w:t>Bằng chứng: Assets/Level/UI/MainMenu/MainMenu.unity; PlayerSpawner.cs dòng 9.</w:t>
      </w:r>
    </w:p>
    <w:p w14:paraId="46F9A005">
      <w:pPr>
        <w:pStyle w:val="3"/>
      </w:pPr>
      <w:bookmarkStart w:id="8" w:name="_Toc25770"/>
      <w:r>
        <w:t>2.2 Chọn tàu và chọn màn</w:t>
      </w:r>
      <w:bookmarkEnd w:id="8"/>
    </w:p>
    <w:p w14:paraId="2068D157">
      <w:r>
        <w:t>SELECT SHIP mở scene chọn tàu. Các card được tạo từ danh sách playerPrefabs trên ShipManager, hiển thị hình, tên, HP, SPEED và DAMAGE. Nhấn SELECT lưu lựa chọn ngay; nhãn đổi thành SELECTED. BACK trở về menu. Card không có màn xác nhận mua, chi phí hoặc mở khóa tàu.</w:t>
      </w:r>
    </w:p>
    <w:p w14:paraId="3CAB4EA0">
      <w:r>
        <w:t>Danh sách có bảy prefab nhưng một số tên hiển thị bị trùng. Source lưu tên PlayerConfig.playerName thay vì ID prefab; nếu chọn tàu trùng tên, lần mở game sau có thể khôi phục về tàu xuất hiện trước trong danh sách. Thông số bảy tàu và rủi ro này được nêu ở Chương 5 và Chương 11.</w:t>
      </w:r>
    </w:p>
    <w:p w14:paraId="4563A9B6">
      <w:r>
        <w:t>SELECT LEVEL chỉ cho tương tác với các level &lt;= UnlockedLevel, mặc định là Level1. Nhấn nút màn sẽ tải màn đó qua LevelManager. Không có thao tác chọn màn rồi quay về START để nhớ lựa chọn: START gọi thẳng LoadScene("Level1").</w:t>
      </w:r>
    </w:p>
    <w:p w14:paraId="211EEEB6">
      <w:pPr>
        <w:spacing w:after="180"/>
        <w:jc w:val="left"/>
      </w:pPr>
      <w:r>
        <w:rPr>
          <w:i/>
        </w:rPr>
        <w:t>Bằng chứng: SelectShipUI.cs; ShipCardUI.cs; ShipManager.cs; SelectLevelUI.cs; MainMenuUI.cs dòng 6.</w:t>
      </w:r>
    </w:p>
    <w:p w14:paraId="63F436C7">
      <w:pPr>
        <w:pStyle w:val="3"/>
      </w:pPr>
      <w:bookmarkStart w:id="9" w:name="_Toc12669"/>
      <w:r>
        <w:t>2.3 Bắt đầu ván và điều khiển</w:t>
      </w:r>
      <w:bookmarkEnd w:id="9"/>
    </w:p>
    <w:p w14:paraId="7DF6058E">
      <w:pPr>
        <w:pStyle w:val="16"/>
      </w:pPr>
      <w:r>
        <w:t xml:space="preserve">Bảng </w:t>
      </w:r>
      <w:r>
        <w:fldChar w:fldCharType="begin"/>
      </w:r>
      <w:r>
        <w:instrText xml:space="preserve"> SEQ Bảng \* ARABIC </w:instrText>
      </w:r>
      <w:r>
        <w:fldChar w:fldCharType="separate"/>
      </w:r>
      <w:r>
        <w:t>2</w:t>
      </w:r>
      <w:r>
        <w:fldChar w:fldCharType="end"/>
      </w:r>
      <w:bookmarkStart w:id="10" w:name="_Toc16399"/>
      <w:r>
        <w:t xml:space="preserve">  Các thao tác thực sự được xử lý</w:t>
      </w:r>
      <w:bookmarkEnd w:id="1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5669"/>
      </w:tblGrid>
      <w:tr w14:paraId="4DA4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402" w:type="dxa"/>
            <w:shd w:val="clear" w:color="auto" w:fill="E7EEF5"/>
            <w:tcMar>
              <w:top w:w="80" w:type="dxa"/>
              <w:left w:w="80" w:type="dxa"/>
              <w:bottom w:w="80" w:type="dxa"/>
              <w:right w:w="80" w:type="dxa"/>
            </w:tcMar>
          </w:tcPr>
          <w:p w14:paraId="4C2255BF">
            <w:pPr>
              <w:keepNext/>
              <w:spacing w:after="60"/>
              <w:jc w:val="left"/>
            </w:pPr>
            <w:r>
              <w:rPr>
                <w:b/>
                <w:sz w:val="26"/>
              </w:rPr>
              <w:t>Thao tác</w:t>
            </w:r>
          </w:p>
        </w:tc>
        <w:tc>
          <w:tcPr>
            <w:tcW w:w="5669" w:type="dxa"/>
            <w:shd w:val="clear" w:color="auto" w:fill="E7EEF5"/>
            <w:tcMar>
              <w:top w:w="80" w:type="dxa"/>
              <w:left w:w="80" w:type="dxa"/>
              <w:bottom w:w="80" w:type="dxa"/>
              <w:right w:w="80" w:type="dxa"/>
            </w:tcMar>
          </w:tcPr>
          <w:p w14:paraId="73FD8C3C">
            <w:pPr>
              <w:keepNext/>
              <w:spacing w:after="60"/>
              <w:jc w:val="left"/>
            </w:pPr>
            <w:r>
              <w:rPr>
                <w:b/>
                <w:sz w:val="26"/>
              </w:rPr>
              <w:t>Kết quả</w:t>
            </w:r>
          </w:p>
        </w:tc>
      </w:tr>
      <w:tr w14:paraId="16C40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1C3B48D1">
            <w:pPr>
              <w:spacing w:after="60"/>
              <w:jc w:val="left"/>
            </w:pPr>
            <w:r>
              <w:rPr>
                <w:b w:val="0"/>
                <w:sz w:val="26"/>
              </w:rPr>
              <w:t>W hoặc ↑</w:t>
            </w:r>
          </w:p>
        </w:tc>
        <w:tc>
          <w:tcPr>
            <w:tcW w:w="5669" w:type="dxa"/>
            <w:tcMar>
              <w:top w:w="80" w:type="dxa"/>
              <w:left w:w="80" w:type="dxa"/>
              <w:bottom w:w="80" w:type="dxa"/>
              <w:right w:w="80" w:type="dxa"/>
            </w:tcMar>
          </w:tcPr>
          <w:p w14:paraId="7EDF0180">
            <w:pPr>
              <w:spacing w:after="60"/>
              <w:jc w:val="left"/>
            </w:pPr>
            <w:r>
              <w:rPr>
                <w:b w:val="0"/>
                <w:sz w:val="26"/>
              </w:rPr>
              <w:t>Di chuyển lên</w:t>
            </w:r>
          </w:p>
        </w:tc>
      </w:tr>
      <w:tr w14:paraId="19F5F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22CA7D5C">
            <w:pPr>
              <w:spacing w:after="60"/>
              <w:jc w:val="left"/>
            </w:pPr>
            <w:r>
              <w:rPr>
                <w:b w:val="0"/>
                <w:sz w:val="26"/>
              </w:rPr>
              <w:t>S hoặc ↓</w:t>
            </w:r>
          </w:p>
        </w:tc>
        <w:tc>
          <w:tcPr>
            <w:tcW w:w="5669" w:type="dxa"/>
            <w:tcMar>
              <w:top w:w="80" w:type="dxa"/>
              <w:left w:w="80" w:type="dxa"/>
              <w:bottom w:w="80" w:type="dxa"/>
              <w:right w:w="80" w:type="dxa"/>
            </w:tcMar>
          </w:tcPr>
          <w:p w14:paraId="4EFF8681">
            <w:pPr>
              <w:spacing w:after="60"/>
              <w:jc w:val="left"/>
            </w:pPr>
            <w:r>
              <w:rPr>
                <w:b w:val="0"/>
                <w:sz w:val="26"/>
              </w:rPr>
              <w:t>Di chuyển xuống</w:t>
            </w:r>
          </w:p>
        </w:tc>
      </w:tr>
      <w:tr w14:paraId="0D35C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4230D483">
            <w:pPr>
              <w:spacing w:after="60"/>
              <w:jc w:val="left"/>
            </w:pPr>
            <w:r>
              <w:rPr>
                <w:b w:val="0"/>
                <w:sz w:val="26"/>
              </w:rPr>
              <w:t>A hoặc ←</w:t>
            </w:r>
          </w:p>
        </w:tc>
        <w:tc>
          <w:tcPr>
            <w:tcW w:w="5669" w:type="dxa"/>
            <w:tcMar>
              <w:top w:w="80" w:type="dxa"/>
              <w:left w:w="80" w:type="dxa"/>
              <w:bottom w:w="80" w:type="dxa"/>
              <w:right w:w="80" w:type="dxa"/>
            </w:tcMar>
          </w:tcPr>
          <w:p w14:paraId="7FAE3C70">
            <w:pPr>
              <w:spacing w:after="60"/>
              <w:jc w:val="left"/>
            </w:pPr>
            <w:r>
              <w:rPr>
                <w:b w:val="0"/>
                <w:sz w:val="26"/>
              </w:rPr>
              <w:t>Di chuyển trái</w:t>
            </w:r>
          </w:p>
        </w:tc>
      </w:tr>
      <w:tr w14:paraId="342A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635A0461">
            <w:pPr>
              <w:spacing w:after="60"/>
              <w:jc w:val="left"/>
            </w:pPr>
            <w:r>
              <w:rPr>
                <w:b w:val="0"/>
                <w:sz w:val="26"/>
              </w:rPr>
              <w:t>D hoặc →</w:t>
            </w:r>
          </w:p>
        </w:tc>
        <w:tc>
          <w:tcPr>
            <w:tcW w:w="5669" w:type="dxa"/>
            <w:tcMar>
              <w:top w:w="80" w:type="dxa"/>
              <w:left w:w="80" w:type="dxa"/>
              <w:bottom w:w="80" w:type="dxa"/>
              <w:right w:w="80" w:type="dxa"/>
            </w:tcMar>
          </w:tcPr>
          <w:p w14:paraId="5AD780F3">
            <w:pPr>
              <w:spacing w:after="60"/>
              <w:jc w:val="left"/>
            </w:pPr>
            <w:r>
              <w:rPr>
                <w:b w:val="0"/>
                <w:sz w:val="26"/>
              </w:rPr>
              <w:t>Di chuyển phải</w:t>
            </w:r>
          </w:p>
        </w:tc>
      </w:tr>
      <w:tr w14:paraId="54B3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043199B0">
            <w:pPr>
              <w:spacing w:after="60"/>
              <w:jc w:val="left"/>
            </w:pPr>
            <w:r>
              <w:rPr>
                <w:b w:val="0"/>
                <w:sz w:val="26"/>
              </w:rPr>
              <w:t>Di chuyển chéo</w:t>
            </w:r>
          </w:p>
        </w:tc>
        <w:tc>
          <w:tcPr>
            <w:tcW w:w="5669" w:type="dxa"/>
            <w:tcMar>
              <w:top w:w="80" w:type="dxa"/>
              <w:left w:w="80" w:type="dxa"/>
              <w:bottom w:w="80" w:type="dxa"/>
              <w:right w:w="80" w:type="dxa"/>
            </w:tcMar>
          </w:tcPr>
          <w:p w14:paraId="64043CE2">
            <w:pPr>
              <w:spacing w:after="60"/>
              <w:jc w:val="left"/>
            </w:pPr>
            <w:r>
              <w:rPr>
                <w:b w:val="0"/>
                <w:sz w:val="26"/>
              </w:rPr>
              <w:t>Vector được chuẩn hóa để không nhanh hơn đi thẳng</w:t>
            </w:r>
          </w:p>
        </w:tc>
      </w:tr>
      <w:tr w14:paraId="4A75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27DC5A1A">
            <w:pPr>
              <w:spacing w:after="60"/>
              <w:jc w:val="left"/>
            </w:pPr>
            <w:r>
              <w:rPr>
                <w:b w:val="0"/>
                <w:sz w:val="26"/>
              </w:rPr>
              <w:t>Bắn</w:t>
            </w:r>
          </w:p>
        </w:tc>
        <w:tc>
          <w:tcPr>
            <w:tcW w:w="5669" w:type="dxa"/>
            <w:tcMar>
              <w:top w:w="80" w:type="dxa"/>
              <w:left w:w="80" w:type="dxa"/>
              <w:bottom w:w="80" w:type="dxa"/>
              <w:right w:w="80" w:type="dxa"/>
            </w:tcMar>
          </w:tcPr>
          <w:p w14:paraId="37C437EA">
            <w:pPr>
              <w:spacing w:after="60"/>
              <w:jc w:val="left"/>
            </w:pPr>
            <w:r>
              <w:rPr>
                <w:b w:val="0"/>
                <w:sz w:val="26"/>
              </w:rPr>
              <w:t>Tự động; không có phím bắn thủ công</w:t>
            </w:r>
          </w:p>
        </w:tc>
      </w:tr>
      <w:tr w14:paraId="1C6D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0BF146B4">
            <w:pPr>
              <w:spacing w:after="60"/>
              <w:jc w:val="left"/>
            </w:pPr>
            <w:r>
              <w:rPr>
                <w:b w:val="0"/>
                <w:sz w:val="26"/>
              </w:rPr>
              <w:t>PAUSE hoặc Escape hoặc P</w:t>
            </w:r>
          </w:p>
        </w:tc>
        <w:tc>
          <w:tcPr>
            <w:tcW w:w="5669" w:type="dxa"/>
            <w:tcMar>
              <w:top w:w="80" w:type="dxa"/>
              <w:left w:w="80" w:type="dxa"/>
              <w:bottom w:w="80" w:type="dxa"/>
              <w:right w:w="80" w:type="dxa"/>
            </w:tcMar>
          </w:tcPr>
          <w:p w14:paraId="1ED80CE9">
            <w:pPr>
              <w:spacing w:after="60"/>
              <w:jc w:val="left"/>
            </w:pPr>
            <w:r>
              <w:rPr>
                <w:b w:val="0"/>
                <w:sz w:val="26"/>
              </w:rPr>
              <w:t>Tạm dừng khi đang Playing</w:t>
            </w:r>
          </w:p>
        </w:tc>
      </w:tr>
      <w:tr w14:paraId="6FBF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18688739">
            <w:pPr>
              <w:spacing w:after="60"/>
              <w:jc w:val="left"/>
            </w:pPr>
            <w:r>
              <w:rPr>
                <w:b w:val="0"/>
                <w:sz w:val="26"/>
              </w:rPr>
              <w:t>RESUME hoặc Escape hoặc P</w:t>
            </w:r>
          </w:p>
        </w:tc>
        <w:tc>
          <w:tcPr>
            <w:tcW w:w="5669" w:type="dxa"/>
            <w:tcMar>
              <w:top w:w="80" w:type="dxa"/>
              <w:left w:w="80" w:type="dxa"/>
              <w:bottom w:w="80" w:type="dxa"/>
              <w:right w:w="80" w:type="dxa"/>
            </w:tcMar>
          </w:tcPr>
          <w:p w14:paraId="106C2C7C">
            <w:pPr>
              <w:spacing w:after="60"/>
              <w:jc w:val="left"/>
            </w:pPr>
            <w:r>
              <w:rPr>
                <w:b w:val="0"/>
                <w:sz w:val="26"/>
              </w:rPr>
              <w:t>Tiếp tục khi đang Paused</w:t>
            </w:r>
          </w:p>
        </w:tc>
      </w:tr>
    </w:tbl>
    <w:p w14:paraId="55F1EC60"/>
    <w:p w14:paraId="54299818">
      <w:r>
        <w:t>Khi scene level tải xong, PlayerSpawner tạo tàu đã chọn ở PlayerSpawnPoint; HP được lấy từ PlayerConfig. GameManager đặt điểm màn về 0 và ghi LastLevel. Chữ LEVEL xuất hiện khoảng 2 giây rồi ẩn. Banner này không chặn di chuyển, bắn hoặc spawn.</w:t>
      </w:r>
    </w:p>
    <w:p w14:paraId="68BAB557">
      <w:r>
        <w:t>Tàu bị giới hạn trong khung nhìn dựa trên kích thước collider và padding 0.1 world unit. Không thể đi xuyên mép bằng input thông thường. Hướng bắn lấy từ các FirePoint đã gắn trong prefab; source không xoay vũ khí về quái gần nhất hay con trỏ chuột.</w:t>
      </w:r>
    </w:p>
    <w:p w14:paraId="416FF4DD">
      <w:pPr>
        <w:spacing w:after="180"/>
        <w:jc w:val="left"/>
      </w:pPr>
      <w:r>
        <w:rPr>
          <w:i/>
        </w:rPr>
        <w:t>Bằng chứng: PlayerSpawner.cs; PlayerController.cs; LevelStartUI.cs; WeaponAim.cs.</w:t>
      </w:r>
    </w:p>
    <w:p w14:paraId="0DCACD80">
      <w:pPr>
        <w:pStyle w:val="3"/>
      </w:pPr>
      <w:bookmarkStart w:id="11" w:name="_Toc22114"/>
      <w:r>
        <w:t>2.4 Chiến đấu và thu thập</w:t>
      </w:r>
      <w:bookmarkEnd w:id="11"/>
    </w:p>
    <w:p w14:paraId="7434CB29">
      <w:r>
        <w:t>Đạn bay theo trục lên cục bộ của FirePoint. Khi trigger chạm đối tượng có Health ngay trên GameObject nhận va chạm, đạn trừ HP mục tiêu rồi bị hủy. Thiên thạch bị hủy khi hết HP. Phá thiên thạch không cộng điểm trong source hiện tại; điểm vượt màn đến từ sao.</w:t>
      </w:r>
    </w:p>
    <w:p w14:paraId="2AA7D9C1">
      <w:r>
        <w:t>Thiên thạch nhỏ, vừa và lớn rơi thẳng xuống với tốc độ và HP khác nhau. Chạm trực tiếp gây 10, 20 hoặc 30 sát thương tương ứng rồi hủy thiên thạch. Nếu tâm thiên thạch tới mép dưới camera, nó cũng gây sát thương tương ứng lên tàu, dù tàu đứng ở vị trí khác. Không có AI truy đuổi hoặc quái bắn ngược lại.</w:t>
      </w:r>
    </w:p>
    <w:p w14:paraId="7A8EAB66">
      <w:r>
        <w:t>Chạm sao cộng 10 điểm và làm sao biến mất. Sao không hồi HP, nâng cấp súng hoặc tăng kinh nghiệm. Sao bị bỏ lỡ sẽ rơi tiếp và bị hủy dưới y = -7. HP của tàu không tự hồi; mỗi lần tạo tàu mới lấy lại maxHP từ prefab.</w:t>
      </w:r>
    </w:p>
    <w:p w14:paraId="18B1C397">
      <w:pPr>
        <w:spacing w:after="180"/>
        <w:jc w:val="left"/>
      </w:pPr>
      <w:r>
        <w:rPr>
          <w:i/>
        </w:rPr>
        <w:t>Bằng chứng: Bullet.cs; Health.cs; AsteroidCollision.cs; AsteroidController.cs; Star.cs; DestroyBelowScreen.cs.</w:t>
      </w:r>
    </w:p>
    <w:p w14:paraId="3A10DBE3">
      <w:pPr>
        <w:pStyle w:val="3"/>
      </w:pPr>
      <w:bookmarkStart w:id="12" w:name="_Toc1736"/>
      <w:r>
        <w:t>2.5 Tiến màn và kết thúc</w:t>
      </w:r>
      <w:bookmarkEnd w:id="12"/>
    </w:p>
    <w:p w14:paraId="30942CE7">
      <w:r>
        <w:t>Các mục tiêu lần lượt là 100, 200, 300, 400 điểm cục bộ cho Level1–4, tương đương thu 10, 20, 30, 40 sao nếu mỗi sao giữ giá trị 10. Khi đủ điểm ở Level1–3, game ghi lịch sử COMPLETED, mở khóa màn kế và tự tải màn đó. HP của tàu mới trở về cấu hình tối đa; tổng điểm vẫn nằm trong ScoreManager.</w:t>
      </w:r>
    </w:p>
    <w:p w14:paraId="1EB830AA">
      <w:r>
        <w:t>Khi HP về 0, PlayerHealth gọi GameManager.GameOver, lịch sử được chốt một lần với GAME OVER rồi scene EndGame hiển thị điểm màn vừa chơi. PLAY AGAIN tải LastLevel; MAIN MENU về menu; QUIT gọi Application.Quit. Trong Editor, QUIT không thay thế nút Stop của Play Mode.</w:t>
      </w:r>
    </w:p>
    <w:p w14:paraId="04D892E4">
      <w:r>
        <w:t>Sau khi đạt 400 điểm Level4, GameManager ở LevelComplete. LevelManager chỉ ghi thông báo hoàn tất vào log và không tải EndGame hay màn chiến thắng. Gameplay bị chặn bởi CanAdvanceGameplay; nút Pause cũng không còn tương tác. Đây là đoạn kết chưa hoàn chỉnh: source chưa cung cấp đường quay về menu cho người chơi ở trạng thái này.</w:t>
      </w:r>
    </w:p>
    <w:p w14:paraId="27AE6DDB">
      <w:pPr>
        <w:spacing w:after="180"/>
        <w:jc w:val="left"/>
      </w:pPr>
      <w:r>
        <w:rPr>
          <w:i/>
        </w:rPr>
        <w:t>Bằng chứng: GameManager.cs; LevelManager.cs; PlayerHealth.cs; EndGameUI.cs; Assets/Level/UI/Gameplay/Level4.unity.</w:t>
      </w:r>
    </w:p>
    <w:p w14:paraId="1E2D6B4B">
      <w:pPr>
        <w:pStyle w:val="3"/>
      </w:pPr>
      <w:bookmarkStart w:id="13" w:name="_Toc5320"/>
      <w:r>
        <w:t>2.6 Tạm dừng chơi lại và lịch sử</w:t>
      </w:r>
      <w:bookmarkEnd w:id="13"/>
    </w:p>
    <w:p w14:paraId="5347DF41">
      <w:r>
        <w:t>Trong Pause, RESUME giữ nguyên ván; RESTART tải lại scene hiện tại, tạo ván mới và reset điểm màn; MAIN MENU bỏ ván chưa kết thúc. Hai thao tác sau khôi phục timeScale trước khi đổi scene. Restart không gọi ResetAllScore nên tổng điểm trong bộ nhớ không bị đặt lại cùng điểm màn.</w:t>
      </w:r>
    </w:p>
    <w:p w14:paraId="00598D21">
      <w:r>
        <w:t>HISTORY tại MainMenu mở panel trong cùng scene. Mỗi hàng hiển thị level, điểm màn, thời lượng chơi, kết quả và ngày giờ. Danh sách mới nhất trước, tối đa 100 bản ghi. CLEAR HISTORY mở hộp xác nhận; CANCEL giữ nguyên, DELETE xóa lịch sử. Thao tác này không xóa lựa chọn tàu hoặc tiến trình mở khóa. Ván đang chơi mà thoát về menu hoặc Restart chưa có kết quả sẽ không sinh một hàng lịch sử.</w:t>
      </w:r>
    </w:p>
    <w:p w14:paraId="0E37BF55">
      <w:pPr>
        <w:spacing w:after="180"/>
        <w:jc w:val="left"/>
      </w:pPr>
      <w:r>
        <w:rPr>
          <w:i/>
        </w:rPr>
        <w:t>Bằng chứng: PauseMenuUI.cs; ScoreManager.cs; GameHistoryUI.cs; GameHistoryRowUI.cs; GameHistoryStore.cs.</w:t>
      </w:r>
    </w:p>
    <w:p w14:paraId="44295AE4">
      <w:pPr>
        <w:pStyle w:val="2"/>
      </w:pPr>
      <w:bookmarkStart w:id="14" w:name="_Toc22496"/>
      <w:r>
        <w:t>CHƯƠNG 3  CẤU TRÚC UNITY PROJECT</w:t>
      </w:r>
      <w:bookmarkEnd w:id="14"/>
    </w:p>
    <w:p w14:paraId="15C151A4">
      <w:pPr>
        <w:pStyle w:val="3"/>
      </w:pPr>
      <w:bookmarkStart w:id="15" w:name="_Toc10049"/>
      <w:r>
        <w:t>3.1 Bản đồ thư mục</w:t>
      </w:r>
      <w:bookmarkEnd w:id="15"/>
    </w:p>
    <w:p w14:paraId="6EF19D11">
      <w:pPr>
        <w:pStyle w:val="16"/>
      </w:pPr>
      <w:r>
        <w:t xml:space="preserve">Bảng </w:t>
      </w:r>
      <w:r>
        <w:fldChar w:fldCharType="begin"/>
      </w:r>
      <w:r>
        <w:instrText xml:space="preserve"> SEQ Bảng \* ARABIC </w:instrText>
      </w:r>
      <w:r>
        <w:fldChar w:fldCharType="separate"/>
      </w:r>
      <w:r>
        <w:t>3</w:t>
      </w:r>
      <w:r>
        <w:fldChar w:fldCharType="end"/>
      </w:r>
      <w:bookmarkStart w:id="16" w:name="_Toc28504"/>
      <w:r>
        <w:t xml:space="preserve">  Thư mục và trách nhiệm</w:t>
      </w:r>
      <w:bookmarkEnd w:id="1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5669"/>
      </w:tblGrid>
      <w:tr w14:paraId="52097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402" w:type="dxa"/>
            <w:shd w:val="clear" w:color="auto" w:fill="E7EEF5"/>
            <w:tcMar>
              <w:top w:w="80" w:type="dxa"/>
              <w:left w:w="80" w:type="dxa"/>
              <w:bottom w:w="80" w:type="dxa"/>
              <w:right w:w="80" w:type="dxa"/>
            </w:tcMar>
          </w:tcPr>
          <w:p w14:paraId="5A42D97F">
            <w:pPr>
              <w:keepNext/>
              <w:spacing w:after="60"/>
              <w:jc w:val="left"/>
            </w:pPr>
            <w:r>
              <w:rPr>
                <w:b/>
                <w:sz w:val="26"/>
              </w:rPr>
              <w:t>Đường dẫn tương đối project</w:t>
            </w:r>
          </w:p>
        </w:tc>
        <w:tc>
          <w:tcPr>
            <w:tcW w:w="5669" w:type="dxa"/>
            <w:shd w:val="clear" w:color="auto" w:fill="E7EEF5"/>
            <w:tcMar>
              <w:top w:w="80" w:type="dxa"/>
              <w:left w:w="80" w:type="dxa"/>
              <w:bottom w:w="80" w:type="dxa"/>
              <w:right w:w="80" w:type="dxa"/>
            </w:tcMar>
          </w:tcPr>
          <w:p w14:paraId="04483E43">
            <w:pPr>
              <w:keepNext/>
              <w:spacing w:after="60"/>
              <w:jc w:val="left"/>
            </w:pPr>
            <w:r>
              <w:rPr>
                <w:b/>
                <w:sz w:val="26"/>
              </w:rPr>
              <w:t>Nội dung đã kiểm tra</w:t>
            </w:r>
          </w:p>
        </w:tc>
      </w:tr>
      <w:tr w14:paraId="4BEF0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232BFBF3">
            <w:pPr>
              <w:spacing w:after="60"/>
              <w:jc w:val="left"/>
            </w:pPr>
            <w:r>
              <w:rPr>
                <w:b w:val="0"/>
                <w:sz w:val="26"/>
              </w:rPr>
              <w:t>Assets/Code/Scripts</w:t>
            </w:r>
          </w:p>
        </w:tc>
        <w:tc>
          <w:tcPr>
            <w:tcW w:w="5669" w:type="dxa"/>
            <w:tcMar>
              <w:top w:w="80" w:type="dxa"/>
              <w:left w:w="80" w:type="dxa"/>
              <w:bottom w:w="80" w:type="dxa"/>
              <w:right w:w="80" w:type="dxa"/>
            </w:tcMar>
          </w:tcPr>
          <w:p w14:paraId="2A4110C2">
            <w:pPr>
              <w:spacing w:after="60"/>
              <w:jc w:val="left"/>
            </w:pPr>
            <w:r>
              <w:rPr>
                <w:b w:val="0"/>
                <w:sz w:val="26"/>
              </w:rPr>
              <w:t>36 script runtime, chia Player, Enemy, Weapon, Spawn, Collectible, Managers, UI, Game</w:t>
            </w:r>
          </w:p>
        </w:tc>
      </w:tr>
      <w:tr w14:paraId="6C3F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7F2D490D">
            <w:pPr>
              <w:spacing w:after="60"/>
              <w:jc w:val="left"/>
            </w:pPr>
            <w:r>
              <w:rPr>
                <w:b w:val="0"/>
                <w:sz w:val="26"/>
              </w:rPr>
              <w:t>Assets/Level/UI</w:t>
            </w:r>
          </w:p>
        </w:tc>
        <w:tc>
          <w:tcPr>
            <w:tcW w:w="5669" w:type="dxa"/>
            <w:tcMar>
              <w:top w:w="80" w:type="dxa"/>
              <w:left w:w="80" w:type="dxa"/>
              <w:bottom w:w="80" w:type="dxa"/>
              <w:right w:w="80" w:type="dxa"/>
            </w:tcMar>
          </w:tcPr>
          <w:p w14:paraId="31486A62">
            <w:pPr>
              <w:spacing w:after="60"/>
              <w:jc w:val="left"/>
            </w:pPr>
            <w:r>
              <w:rPr>
                <w:b w:val="0"/>
                <w:sz w:val="26"/>
              </w:rPr>
              <w:t>MainMenu, EndGame và bốn scene Gameplay</w:t>
            </w:r>
          </w:p>
        </w:tc>
      </w:tr>
      <w:tr w14:paraId="3FC41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5E7F37C9">
            <w:pPr>
              <w:spacing w:after="60"/>
              <w:jc w:val="left"/>
            </w:pPr>
            <w:r>
              <w:rPr>
                <w:b w:val="0"/>
                <w:sz w:val="26"/>
              </w:rPr>
              <w:t>Assets/Level/Scenes</w:t>
            </w:r>
          </w:p>
        </w:tc>
        <w:tc>
          <w:tcPr>
            <w:tcW w:w="5669" w:type="dxa"/>
            <w:tcMar>
              <w:top w:w="80" w:type="dxa"/>
              <w:left w:w="80" w:type="dxa"/>
              <w:bottom w:w="80" w:type="dxa"/>
              <w:right w:w="80" w:type="dxa"/>
            </w:tcMar>
          </w:tcPr>
          <w:p w14:paraId="1E485DCF">
            <w:pPr>
              <w:spacing w:after="60"/>
              <w:jc w:val="left"/>
            </w:pPr>
            <w:r>
              <w:rPr>
                <w:b w:val="0"/>
                <w:sz w:val="26"/>
              </w:rPr>
              <w:t>SelectShip, SelectLevel, Instructions</w:t>
            </w:r>
          </w:p>
        </w:tc>
      </w:tr>
      <w:tr w14:paraId="1698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41C5FE31">
            <w:pPr>
              <w:spacing w:after="60"/>
              <w:jc w:val="left"/>
            </w:pPr>
            <w:r>
              <w:rPr>
                <w:b w:val="0"/>
                <w:sz w:val="26"/>
              </w:rPr>
              <w:t>Assets/Level/Prefabs</w:t>
            </w:r>
          </w:p>
        </w:tc>
        <w:tc>
          <w:tcPr>
            <w:tcW w:w="5669" w:type="dxa"/>
            <w:tcMar>
              <w:top w:w="80" w:type="dxa"/>
              <w:left w:w="80" w:type="dxa"/>
              <w:bottom w:w="80" w:type="dxa"/>
              <w:right w:w="80" w:type="dxa"/>
            </w:tcMar>
          </w:tcPr>
          <w:p w14:paraId="05CED800">
            <w:pPr>
              <w:spacing w:after="60"/>
              <w:jc w:val="left"/>
            </w:pPr>
            <w:r>
              <w:rPr>
                <w:b w:val="0"/>
                <w:sz w:val="26"/>
              </w:rPr>
              <w:t>Tàu, thiên thạch, đạn, sao, card tàu, Pause và hàng lịch sử</w:t>
            </w:r>
          </w:p>
        </w:tc>
      </w:tr>
      <w:tr w14:paraId="73CE8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37C2AAFA">
            <w:pPr>
              <w:spacing w:after="60"/>
              <w:jc w:val="left"/>
            </w:pPr>
            <w:r>
              <w:rPr>
                <w:b w:val="0"/>
                <w:sz w:val="26"/>
              </w:rPr>
              <w:t>Assets/Level/TilePalettes</w:t>
            </w:r>
          </w:p>
        </w:tc>
        <w:tc>
          <w:tcPr>
            <w:tcW w:w="5669" w:type="dxa"/>
            <w:tcMar>
              <w:top w:w="80" w:type="dxa"/>
              <w:left w:w="80" w:type="dxa"/>
              <w:bottom w:w="80" w:type="dxa"/>
              <w:right w:w="80" w:type="dxa"/>
            </w:tcMar>
          </w:tcPr>
          <w:p w14:paraId="7025DB37">
            <w:pPr>
              <w:spacing w:after="60"/>
              <w:jc w:val="left"/>
            </w:pPr>
            <w:r>
              <w:rPr>
                <w:b w:val="0"/>
                <w:sz w:val="26"/>
              </w:rPr>
              <w:t>Prefab nền, tile asset và môi trường dùng bởi các scene</w:t>
            </w:r>
          </w:p>
        </w:tc>
      </w:tr>
      <w:tr w14:paraId="72CE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0CE33139">
            <w:pPr>
              <w:spacing w:after="60"/>
              <w:jc w:val="left"/>
            </w:pPr>
            <w:r>
              <w:rPr>
                <w:b w:val="0"/>
                <w:sz w:val="26"/>
              </w:rPr>
              <w:t>Assets/Art</w:t>
            </w:r>
          </w:p>
        </w:tc>
        <w:tc>
          <w:tcPr>
            <w:tcW w:w="5669" w:type="dxa"/>
            <w:tcMar>
              <w:top w:w="80" w:type="dxa"/>
              <w:left w:w="80" w:type="dxa"/>
              <w:bottom w:w="80" w:type="dxa"/>
              <w:right w:w="80" w:type="dxa"/>
            </w:tcMar>
          </w:tcPr>
          <w:p w14:paraId="35210E8A">
            <w:pPr>
              <w:spacing w:after="60"/>
              <w:jc w:val="left"/>
            </w:pPr>
            <w:r>
              <w:rPr>
                <w:b w:val="0"/>
                <w:sz w:val="26"/>
              </w:rPr>
              <w:t>Sprite tàu, môi trường, UI và font Audiowide</w:t>
            </w:r>
          </w:p>
        </w:tc>
      </w:tr>
      <w:tr w14:paraId="7AA9A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21F305ED">
            <w:pPr>
              <w:spacing w:after="60"/>
              <w:jc w:val="left"/>
            </w:pPr>
            <w:r>
              <w:rPr>
                <w:b w:val="0"/>
                <w:sz w:val="26"/>
              </w:rPr>
              <w:t>Assets/Audio</w:t>
            </w:r>
          </w:p>
        </w:tc>
        <w:tc>
          <w:tcPr>
            <w:tcW w:w="5669" w:type="dxa"/>
            <w:tcMar>
              <w:top w:w="80" w:type="dxa"/>
              <w:left w:w="80" w:type="dxa"/>
              <w:bottom w:w="80" w:type="dxa"/>
              <w:right w:w="80" w:type="dxa"/>
            </w:tcMar>
          </w:tcPr>
          <w:p w14:paraId="4EAB5906">
            <w:pPr>
              <w:spacing w:after="60"/>
              <w:jc w:val="left"/>
            </w:pPr>
            <w:r>
              <w:rPr>
                <w:b w:val="0"/>
                <w:sz w:val="26"/>
              </w:rPr>
              <w:t>Nhạc menu, nhạc Level1–4 và hiệu ứng bắn</w:t>
            </w:r>
          </w:p>
        </w:tc>
      </w:tr>
      <w:tr w14:paraId="595C4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35C5AE4F">
            <w:pPr>
              <w:spacing w:after="60"/>
              <w:jc w:val="left"/>
            </w:pPr>
            <w:r>
              <w:rPr>
                <w:b w:val="0"/>
                <w:sz w:val="26"/>
              </w:rPr>
              <w:t>Assets/Settings</w:t>
            </w:r>
          </w:p>
        </w:tc>
        <w:tc>
          <w:tcPr>
            <w:tcW w:w="5669" w:type="dxa"/>
            <w:tcMar>
              <w:top w:w="80" w:type="dxa"/>
              <w:left w:w="80" w:type="dxa"/>
              <w:bottom w:w="80" w:type="dxa"/>
              <w:right w:w="80" w:type="dxa"/>
            </w:tcMar>
          </w:tcPr>
          <w:p w14:paraId="2C8C9945">
            <w:pPr>
              <w:spacing w:after="60"/>
              <w:jc w:val="left"/>
            </w:pPr>
            <w:r>
              <w:rPr>
                <w:b w:val="0"/>
                <w:sz w:val="26"/>
              </w:rPr>
              <w:t>Input actions, URP, Renderer2D, template scene và Windows build profile</w:t>
            </w:r>
          </w:p>
        </w:tc>
      </w:tr>
      <w:tr w14:paraId="02CDA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302D819D">
            <w:pPr>
              <w:spacing w:after="60"/>
              <w:jc w:val="left"/>
            </w:pPr>
            <w:r>
              <w:rPr>
                <w:b w:val="0"/>
                <w:sz w:val="26"/>
              </w:rPr>
              <w:t>Assets/TextMesh Pro</w:t>
            </w:r>
          </w:p>
        </w:tc>
        <w:tc>
          <w:tcPr>
            <w:tcW w:w="5669" w:type="dxa"/>
            <w:tcMar>
              <w:top w:w="80" w:type="dxa"/>
              <w:left w:w="80" w:type="dxa"/>
              <w:bottom w:w="80" w:type="dxa"/>
              <w:right w:w="80" w:type="dxa"/>
            </w:tcMar>
          </w:tcPr>
          <w:p w14:paraId="7DE389D1">
            <w:pPr>
              <w:spacing w:after="60"/>
              <w:jc w:val="left"/>
            </w:pPr>
            <w:r>
              <w:rPr>
                <w:b w:val="0"/>
                <w:sz w:val="26"/>
              </w:rPr>
              <w:t>Font/resources và 34 script ví dụ, 31 scene ví dụ; không thuộc luồng game</w:t>
            </w:r>
          </w:p>
        </w:tc>
      </w:tr>
      <w:tr w14:paraId="24383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01BD8EA1">
            <w:pPr>
              <w:spacing w:after="60"/>
              <w:jc w:val="left"/>
            </w:pPr>
            <w:r>
              <w:rPr>
                <w:b w:val="0"/>
                <w:sz w:val="26"/>
              </w:rPr>
              <w:t>Assets/Tests/Editor</w:t>
            </w:r>
          </w:p>
        </w:tc>
        <w:tc>
          <w:tcPr>
            <w:tcW w:w="5669" w:type="dxa"/>
            <w:tcMar>
              <w:top w:w="80" w:type="dxa"/>
              <w:left w:w="80" w:type="dxa"/>
              <w:bottom w:w="80" w:type="dxa"/>
              <w:right w:w="80" w:type="dxa"/>
            </w:tcMar>
          </w:tcPr>
          <w:p w14:paraId="07AA8E71">
            <w:pPr>
              <w:spacing w:after="60"/>
              <w:jc w:val="left"/>
            </w:pPr>
            <w:r>
              <w:rPr>
                <w:b w:val="0"/>
                <w:sz w:val="26"/>
              </w:rPr>
              <w:t>GameHistoryVerification và PauseBalanceVerification</w:t>
            </w:r>
          </w:p>
        </w:tc>
      </w:tr>
      <w:tr w14:paraId="1CBF9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1DFD2F17">
            <w:pPr>
              <w:spacing w:after="60"/>
              <w:jc w:val="left"/>
            </w:pPr>
            <w:r>
              <w:rPr>
                <w:b w:val="0"/>
                <w:sz w:val="26"/>
              </w:rPr>
              <w:t>Assets/Docs/GameDesign</w:t>
            </w:r>
          </w:p>
        </w:tc>
        <w:tc>
          <w:tcPr>
            <w:tcW w:w="5669" w:type="dxa"/>
            <w:tcMar>
              <w:top w:w="80" w:type="dxa"/>
              <w:left w:w="80" w:type="dxa"/>
              <w:bottom w:w="80" w:type="dxa"/>
              <w:right w:w="80" w:type="dxa"/>
            </w:tcMar>
          </w:tcPr>
          <w:p w14:paraId="60DF7260">
            <w:pPr>
              <w:spacing w:after="60"/>
              <w:jc w:val="left"/>
            </w:pPr>
            <w:r>
              <w:rPr>
                <w:b w:val="0"/>
                <w:sz w:val="26"/>
              </w:rPr>
              <w:t>PRD gốc, tài liệu Pause/difficulty và GameHistory</w:t>
            </w:r>
          </w:p>
        </w:tc>
      </w:tr>
      <w:tr w14:paraId="0DA80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79930433">
            <w:pPr>
              <w:spacing w:after="60"/>
              <w:jc w:val="left"/>
            </w:pPr>
            <w:r>
              <w:rPr>
                <w:b w:val="0"/>
                <w:sz w:val="26"/>
              </w:rPr>
              <w:t>Packages và ProjectSettings</w:t>
            </w:r>
          </w:p>
        </w:tc>
        <w:tc>
          <w:tcPr>
            <w:tcW w:w="5669" w:type="dxa"/>
            <w:tcMar>
              <w:top w:w="80" w:type="dxa"/>
              <w:left w:w="80" w:type="dxa"/>
              <w:bottom w:w="80" w:type="dxa"/>
              <w:right w:w="80" w:type="dxa"/>
            </w:tcMar>
          </w:tcPr>
          <w:p w14:paraId="19D2130B">
            <w:pPr>
              <w:spacing w:after="60"/>
              <w:jc w:val="left"/>
            </w:pPr>
            <w:r>
              <w:rPr>
                <w:b w:val="0"/>
                <w:sz w:val="26"/>
              </w:rPr>
              <w:t>Dependency lock, phiên bản Editor, build list, input, physics, player, quality</w:t>
            </w:r>
          </w:p>
        </w:tc>
      </w:tr>
      <w:tr w14:paraId="6D4EB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78D29848">
            <w:pPr>
              <w:spacing w:after="60"/>
              <w:jc w:val="left"/>
            </w:pPr>
            <w:r>
              <w:rPr>
                <w:b w:val="0"/>
                <w:sz w:val="26"/>
              </w:rPr>
              <w:t>Library Temp Logs UserSettings</w:t>
            </w:r>
          </w:p>
        </w:tc>
        <w:tc>
          <w:tcPr>
            <w:tcW w:w="5669" w:type="dxa"/>
            <w:tcMar>
              <w:top w:w="80" w:type="dxa"/>
              <w:left w:w="80" w:type="dxa"/>
              <w:bottom w:w="80" w:type="dxa"/>
              <w:right w:w="80" w:type="dxa"/>
            </w:tcMar>
          </w:tcPr>
          <w:p w14:paraId="1D0EAD0C">
            <w:pPr>
              <w:spacing w:after="60"/>
              <w:jc w:val="left"/>
            </w:pPr>
            <w:r>
              <w:rPr>
                <w:b w:val="0"/>
                <w:sz w:val="26"/>
              </w:rPr>
              <w:t>Cache/import, dữ liệu tạm, log và cấu hình cá nhân; không thay thế source</w:t>
            </w:r>
          </w:p>
        </w:tc>
      </w:tr>
    </w:tbl>
    <w:p w14:paraId="588D907F"/>
    <w:p w14:paraId="7D972DC8">
      <w:pPr>
        <w:pStyle w:val="3"/>
      </w:pPr>
      <w:bookmarkStart w:id="17" w:name="_Toc3921"/>
      <w:r>
        <w:t>3.2 Scene trong build và phạm vi sử dụng</w:t>
      </w:r>
      <w:bookmarkEnd w:id="17"/>
    </w:p>
    <w:p w14:paraId="5ECFDAF3">
      <w:pPr>
        <w:pStyle w:val="16"/>
      </w:pPr>
      <w:r>
        <w:t xml:space="preserve">Bảng </w:t>
      </w:r>
      <w:r>
        <w:fldChar w:fldCharType="begin"/>
      </w:r>
      <w:r>
        <w:instrText xml:space="preserve"> SEQ Bảng \* ARABIC </w:instrText>
      </w:r>
      <w:r>
        <w:fldChar w:fldCharType="separate"/>
      </w:r>
      <w:r>
        <w:t>4</w:t>
      </w:r>
      <w:r>
        <w:fldChar w:fldCharType="end"/>
      </w:r>
      <w:bookmarkStart w:id="18" w:name="_Toc9449"/>
      <w:r>
        <w:t xml:space="preserve">  Thứ tự scene được bật trong build</w:t>
      </w:r>
      <w:bookmarkEnd w:id="1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8220"/>
      </w:tblGrid>
      <w:tr w14:paraId="7DAC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50" w:type="dxa"/>
            <w:shd w:val="clear" w:color="auto" w:fill="E7EEF5"/>
            <w:tcMar>
              <w:top w:w="80" w:type="dxa"/>
              <w:left w:w="80" w:type="dxa"/>
              <w:bottom w:w="80" w:type="dxa"/>
              <w:right w:w="80" w:type="dxa"/>
            </w:tcMar>
          </w:tcPr>
          <w:p w14:paraId="019B6CDE">
            <w:pPr>
              <w:keepNext/>
              <w:spacing w:after="60"/>
              <w:jc w:val="left"/>
            </w:pPr>
            <w:r>
              <w:rPr>
                <w:b/>
                <w:sz w:val="26"/>
              </w:rPr>
              <w:t>Index</w:t>
            </w:r>
          </w:p>
        </w:tc>
        <w:tc>
          <w:tcPr>
            <w:tcW w:w="8220" w:type="dxa"/>
            <w:shd w:val="clear" w:color="auto" w:fill="E7EEF5"/>
            <w:tcMar>
              <w:top w:w="80" w:type="dxa"/>
              <w:left w:w="80" w:type="dxa"/>
              <w:bottom w:w="80" w:type="dxa"/>
              <w:right w:w="80" w:type="dxa"/>
            </w:tcMar>
          </w:tcPr>
          <w:p w14:paraId="62ECCACC">
            <w:pPr>
              <w:keepNext/>
              <w:spacing w:after="60"/>
              <w:jc w:val="left"/>
            </w:pPr>
            <w:r>
              <w:rPr>
                <w:b/>
                <w:sz w:val="26"/>
              </w:rPr>
              <w:t>Scene và đường dẫn</w:t>
            </w:r>
          </w:p>
        </w:tc>
      </w:tr>
      <w:tr w14:paraId="2BAD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0842FC73">
            <w:pPr>
              <w:spacing w:after="60"/>
              <w:jc w:val="left"/>
            </w:pPr>
            <w:r>
              <w:rPr>
                <w:b w:val="0"/>
                <w:sz w:val="26"/>
              </w:rPr>
              <w:t>0</w:t>
            </w:r>
          </w:p>
        </w:tc>
        <w:tc>
          <w:tcPr>
            <w:tcW w:w="8220" w:type="dxa"/>
            <w:tcMar>
              <w:top w:w="80" w:type="dxa"/>
              <w:left w:w="80" w:type="dxa"/>
              <w:bottom w:w="80" w:type="dxa"/>
              <w:right w:w="80" w:type="dxa"/>
            </w:tcMar>
          </w:tcPr>
          <w:p w14:paraId="55D67F27">
            <w:pPr>
              <w:spacing w:after="60"/>
              <w:jc w:val="left"/>
            </w:pPr>
            <w:r>
              <w:rPr>
                <w:b w:val="0"/>
                <w:sz w:val="26"/>
              </w:rPr>
              <w:t>Assets/Level/UI/MainMenu/MainMenu.unity</w:t>
            </w:r>
          </w:p>
        </w:tc>
      </w:tr>
      <w:tr w14:paraId="563F0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67294124">
            <w:pPr>
              <w:spacing w:after="60"/>
              <w:jc w:val="left"/>
            </w:pPr>
            <w:r>
              <w:rPr>
                <w:b w:val="0"/>
                <w:sz w:val="26"/>
              </w:rPr>
              <w:t>1</w:t>
            </w:r>
          </w:p>
        </w:tc>
        <w:tc>
          <w:tcPr>
            <w:tcW w:w="8220" w:type="dxa"/>
            <w:tcMar>
              <w:top w:w="80" w:type="dxa"/>
              <w:left w:w="80" w:type="dxa"/>
              <w:bottom w:w="80" w:type="dxa"/>
              <w:right w:w="80" w:type="dxa"/>
            </w:tcMar>
          </w:tcPr>
          <w:p w14:paraId="10273A83">
            <w:pPr>
              <w:spacing w:after="60"/>
              <w:jc w:val="left"/>
            </w:pPr>
            <w:r>
              <w:rPr>
                <w:b w:val="0"/>
                <w:sz w:val="26"/>
              </w:rPr>
              <w:t>Assets/Level/Scenes/SelectShip.unity</w:t>
            </w:r>
          </w:p>
        </w:tc>
      </w:tr>
      <w:tr w14:paraId="3E777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524C52AA">
            <w:pPr>
              <w:spacing w:after="60"/>
              <w:jc w:val="left"/>
            </w:pPr>
            <w:r>
              <w:rPr>
                <w:b w:val="0"/>
                <w:sz w:val="26"/>
              </w:rPr>
              <w:t>2</w:t>
            </w:r>
          </w:p>
        </w:tc>
        <w:tc>
          <w:tcPr>
            <w:tcW w:w="8220" w:type="dxa"/>
            <w:tcMar>
              <w:top w:w="80" w:type="dxa"/>
              <w:left w:w="80" w:type="dxa"/>
              <w:bottom w:w="80" w:type="dxa"/>
              <w:right w:w="80" w:type="dxa"/>
            </w:tcMar>
          </w:tcPr>
          <w:p w14:paraId="4105FBEF">
            <w:pPr>
              <w:spacing w:after="60"/>
              <w:jc w:val="left"/>
            </w:pPr>
            <w:r>
              <w:rPr>
                <w:b w:val="0"/>
                <w:sz w:val="26"/>
              </w:rPr>
              <w:t>Assets/Level/Scenes/SelectLevel.unity</w:t>
            </w:r>
          </w:p>
        </w:tc>
      </w:tr>
      <w:tr w14:paraId="4C9FB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716BAB4A">
            <w:pPr>
              <w:spacing w:after="60"/>
              <w:jc w:val="left"/>
            </w:pPr>
            <w:r>
              <w:rPr>
                <w:b w:val="0"/>
                <w:sz w:val="26"/>
              </w:rPr>
              <w:t>3</w:t>
            </w:r>
          </w:p>
        </w:tc>
        <w:tc>
          <w:tcPr>
            <w:tcW w:w="8220" w:type="dxa"/>
            <w:tcMar>
              <w:top w:w="80" w:type="dxa"/>
              <w:left w:w="80" w:type="dxa"/>
              <w:bottom w:w="80" w:type="dxa"/>
              <w:right w:w="80" w:type="dxa"/>
            </w:tcMar>
          </w:tcPr>
          <w:p w14:paraId="1EAD7147">
            <w:pPr>
              <w:spacing w:after="60"/>
              <w:jc w:val="left"/>
            </w:pPr>
            <w:r>
              <w:rPr>
                <w:b w:val="0"/>
                <w:sz w:val="26"/>
              </w:rPr>
              <w:t>Assets/Level/Scenes/Instructions.unity</w:t>
            </w:r>
          </w:p>
        </w:tc>
      </w:tr>
      <w:tr w14:paraId="2216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5984AC53">
            <w:pPr>
              <w:spacing w:after="60"/>
              <w:jc w:val="left"/>
            </w:pPr>
            <w:r>
              <w:rPr>
                <w:b w:val="0"/>
                <w:sz w:val="26"/>
              </w:rPr>
              <w:t>4</w:t>
            </w:r>
          </w:p>
        </w:tc>
        <w:tc>
          <w:tcPr>
            <w:tcW w:w="8220" w:type="dxa"/>
            <w:tcMar>
              <w:top w:w="80" w:type="dxa"/>
              <w:left w:w="80" w:type="dxa"/>
              <w:bottom w:w="80" w:type="dxa"/>
              <w:right w:w="80" w:type="dxa"/>
            </w:tcMar>
          </w:tcPr>
          <w:p w14:paraId="5AEA50C2">
            <w:pPr>
              <w:spacing w:after="60"/>
              <w:jc w:val="left"/>
            </w:pPr>
            <w:r>
              <w:rPr>
                <w:b w:val="0"/>
                <w:sz w:val="26"/>
              </w:rPr>
              <w:t>Assets/Level/UI/EndGame/EndGame.unity</w:t>
            </w:r>
          </w:p>
        </w:tc>
      </w:tr>
      <w:tr w14:paraId="53E87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679D9AA7">
            <w:pPr>
              <w:spacing w:after="60"/>
              <w:jc w:val="left"/>
            </w:pPr>
            <w:r>
              <w:rPr>
                <w:b w:val="0"/>
                <w:sz w:val="26"/>
              </w:rPr>
              <w:t>5</w:t>
            </w:r>
          </w:p>
        </w:tc>
        <w:tc>
          <w:tcPr>
            <w:tcW w:w="8220" w:type="dxa"/>
            <w:tcMar>
              <w:top w:w="80" w:type="dxa"/>
              <w:left w:w="80" w:type="dxa"/>
              <w:bottom w:w="80" w:type="dxa"/>
              <w:right w:w="80" w:type="dxa"/>
            </w:tcMar>
          </w:tcPr>
          <w:p w14:paraId="33EBFED7">
            <w:pPr>
              <w:spacing w:after="60"/>
              <w:jc w:val="left"/>
            </w:pPr>
            <w:r>
              <w:rPr>
                <w:b w:val="0"/>
                <w:sz w:val="26"/>
              </w:rPr>
              <w:t>Assets/Level/UI/Gameplay/Level1.unity</w:t>
            </w:r>
          </w:p>
        </w:tc>
      </w:tr>
      <w:tr w14:paraId="0C1E1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6342ADE5">
            <w:pPr>
              <w:spacing w:after="60"/>
              <w:jc w:val="left"/>
            </w:pPr>
            <w:r>
              <w:rPr>
                <w:b w:val="0"/>
                <w:sz w:val="26"/>
              </w:rPr>
              <w:t>6</w:t>
            </w:r>
          </w:p>
        </w:tc>
        <w:tc>
          <w:tcPr>
            <w:tcW w:w="8220" w:type="dxa"/>
            <w:tcMar>
              <w:top w:w="80" w:type="dxa"/>
              <w:left w:w="80" w:type="dxa"/>
              <w:bottom w:w="80" w:type="dxa"/>
              <w:right w:w="80" w:type="dxa"/>
            </w:tcMar>
          </w:tcPr>
          <w:p w14:paraId="5A2528DC">
            <w:pPr>
              <w:spacing w:after="60"/>
              <w:jc w:val="left"/>
            </w:pPr>
            <w:r>
              <w:rPr>
                <w:b w:val="0"/>
                <w:sz w:val="26"/>
              </w:rPr>
              <w:t>Assets/Level/UI/Gameplay/Level2.unity</w:t>
            </w:r>
          </w:p>
        </w:tc>
      </w:tr>
      <w:tr w14:paraId="306C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54CFAD08">
            <w:pPr>
              <w:spacing w:after="60"/>
              <w:jc w:val="left"/>
            </w:pPr>
            <w:r>
              <w:rPr>
                <w:b w:val="0"/>
                <w:sz w:val="26"/>
              </w:rPr>
              <w:t>7</w:t>
            </w:r>
          </w:p>
        </w:tc>
        <w:tc>
          <w:tcPr>
            <w:tcW w:w="8220" w:type="dxa"/>
            <w:tcMar>
              <w:top w:w="80" w:type="dxa"/>
              <w:left w:w="80" w:type="dxa"/>
              <w:bottom w:w="80" w:type="dxa"/>
              <w:right w:w="80" w:type="dxa"/>
            </w:tcMar>
          </w:tcPr>
          <w:p w14:paraId="38492D1E">
            <w:pPr>
              <w:spacing w:after="60"/>
              <w:jc w:val="left"/>
            </w:pPr>
            <w:r>
              <w:rPr>
                <w:b w:val="0"/>
                <w:sz w:val="26"/>
              </w:rPr>
              <w:t>Assets/Level/UI/Gameplay/Level3.unity</w:t>
            </w:r>
          </w:p>
        </w:tc>
      </w:tr>
      <w:tr w14:paraId="3D50F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2E626E2D">
            <w:pPr>
              <w:spacing w:after="60"/>
              <w:jc w:val="left"/>
            </w:pPr>
            <w:r>
              <w:rPr>
                <w:b w:val="0"/>
                <w:sz w:val="26"/>
              </w:rPr>
              <w:t>8</w:t>
            </w:r>
          </w:p>
        </w:tc>
        <w:tc>
          <w:tcPr>
            <w:tcW w:w="8220" w:type="dxa"/>
            <w:tcMar>
              <w:top w:w="80" w:type="dxa"/>
              <w:left w:w="80" w:type="dxa"/>
              <w:bottom w:w="80" w:type="dxa"/>
              <w:right w:w="80" w:type="dxa"/>
            </w:tcMar>
          </w:tcPr>
          <w:p w14:paraId="3C53A942">
            <w:pPr>
              <w:spacing w:after="60"/>
              <w:jc w:val="left"/>
            </w:pPr>
            <w:r>
              <w:rPr>
                <w:b w:val="0"/>
                <w:sz w:val="26"/>
              </w:rPr>
              <w:t>Assets/Level/UI/Gameplay/Level4.unity</w:t>
            </w:r>
          </w:p>
        </w:tc>
      </w:tr>
    </w:tbl>
    <w:p w14:paraId="7DB5A2E9"/>
    <w:p w14:paraId="74C8AA81">
      <w:r>
        <w:t>Ngoài chín scene sản phẩm, Assets/Scenes/SampleScene.unity và Assets/Settings/Scenes/URP2DSceneTemplate.unity là scene mẫu/template. Các scene TextMesh Pro phục vụ ví dụ text/material và không được bật trong build. Vì vậy 42 file .unity không tương đương 42 màn chơi.</w:t>
      </w:r>
    </w:p>
    <w:p w14:paraId="50E46B5F">
      <w:r>
        <w:t>MainMenu chứa các manager tồn tại lâu và panel lịch sử ban đầu ẩn. Các scene chọn tàu/màn/hướng dẫn tập trung vào Canvas, EventSystem, camera và controller UI. EndGame có EndGameUI cùng ba callback chơi lại, menu và thoát. Mỗi gameplay scene có camera, GameManager, PlayerSpawner, hai spawner, ScoreManager, GameplayUI và prefab PauseMenu. Level1 có thêm LevelManager; Level2–4 dựa vào manager tồn tại từ menu/Level1.</w:t>
      </w:r>
    </w:p>
    <w:p w14:paraId="1AD1F7C1">
      <w:pPr>
        <w:spacing w:after="180"/>
        <w:jc w:val="left"/>
      </w:pPr>
      <w:r>
        <w:rPr>
          <w:i/>
        </w:rPr>
        <w:t>Bằng chứng: ProjectSettings/EditorBuildSettings.asset; Assets/Level/UI/MainMenu/MainMenu.unity; Assets/Level/UI/Gameplay/Level1.unity; Assets/Level/UI/Gameplay/Level2.unity.</w:t>
      </w:r>
    </w:p>
    <w:p w14:paraId="31D306A3">
      <w:pPr>
        <w:pStyle w:val="3"/>
      </w:pPr>
      <w:bookmarkStart w:id="19" w:name="_Toc13309"/>
      <w:r>
        <w:t>3.3 Liên kết prefab và dữ liệu kế thừa</w:t>
      </w:r>
      <w:bookmarkEnd w:id="19"/>
    </w:p>
    <w:p w14:paraId="243E0F41">
      <w:r>
        <w:t>Player.prefab và Player 1–6.prefab đều có PlayerConfig, PlayerController, PlayerHealth, SpriteRenderer, Rigidbody2D và collider. GameObject Weapon con chứa WeaponAim; các FirePoint được tham chiếu bằng fileID cục bộ. WeaponAim tham chiếu Bullet.prefab bằng GUID. Việc chọn tàu không đọc một file cấu hình riêng mà đọc trực tiếp component trên các prefab được ShipManager gán.</w:t>
      </w:r>
    </w:p>
    <w:p w14:paraId="57CC6B12">
      <w:r>
        <w:t>Asteroid_Small là prefab cơ sở. Asteroid_Medium và Asteroid_Large là prefab variant: các trường maxHealth, moveSpeed, damage, scale và sprite được override. Hai variant bỏ component cũ rồi thêm AsteroidCollision riêng. Khi phân tích phải áp dụng override lên prefab cơ sở; chỉ đọc các MonoBehaviour hiện ngay trong variant sẽ bỏ sót Health và AsteroidController kế thừa.</w:t>
      </w:r>
    </w:p>
    <w:p w14:paraId="6E765BDE">
      <w:r>
        <w:t>Star.prefab gắn Star, StarMovement và DestroyBelowScreen. Bullet.prefab có Bullet, Rigidbody2D không gravity và CircleCollider2D trigger. UI dùng lại ShipCard, PauseMenu và GameHistoryRow. Grid.prefab, MainBackground.prefab và LevelBackground.prefab cung cấp bố trí tile/nền, không xử lý combat.</w:t>
      </w:r>
    </w:p>
    <w:p w14:paraId="47C21E28">
      <w:pPr>
        <w:spacing w:after="180"/>
        <w:jc w:val="left"/>
      </w:pPr>
      <w:r>
        <w:rPr>
          <w:i/>
        </w:rPr>
        <w:t>Bằng chứng: Assets/Level/Prefabs/Enemy/Asteroid_Small.prefab; Assets/Level/Prefabs/Enemy/Asteroid_Medium.prefab; Assets/Level/Prefabs/Enemy/Asteroid_Large.prefab; Assets/Level/Prefabs/Player/Player.prefab.</w:t>
      </w:r>
    </w:p>
    <w:p w14:paraId="3AE36822">
      <w:pPr>
        <w:pStyle w:val="3"/>
      </w:pPr>
      <w:bookmarkStart w:id="20" w:name="_Toc20756"/>
      <w:r>
        <w:t>3.4 ScriptableObject Resources và cơ chế nạp asset</w:t>
      </w:r>
      <w:bookmarkEnd w:id="20"/>
    </w:p>
    <w:p w14:paraId="5B32852C">
      <w:r>
        <w:t>ShipData.cs định nghĩa ScriptableObject với CreateAssetMenu và các trường tên, hình, maxHP, moveSpeed, damage, bulletCount. Không tìm thấy asset mang GUID script ShipData trong dữ liệu Assets; không có consumer runtime đọc ShipData. Nguồn thông số đang có hiệu lực là PlayerConfig trên prefab, còn fireRate nằm trên WeaponAim.</w:t>
      </w:r>
    </w:p>
    <w:p w14:paraId="67379E4A">
      <w:r>
        <w:t>Không có thư mục Resources gameplay, Addressables, AssetBundle hoặc Resources.Load trong code trò chơi. Các tham chiếu sprite, audio clip, prefab và TMP font được serialized vào scene/prefab rồi Unity nạp theo dependency. Những Resources của TMP cung cấp font, settings, stylesheet và tài nguyên ví dụ. Không nên diễn giải chúng thành kho vật phẩm hay config level.</w:t>
      </w:r>
    </w:p>
    <w:p w14:paraId="1CF5A29A">
      <w:r>
        <w:t>Các file .meta duy trì GUID nối asset. Di chuyển hoặc đổi tên bằng Unity Editor giúp giữ quan hệ tham chiếu. Các thay đổi Inspector của scene/prefab có thể quan trọng hơn default trong C#: ví dụ AudioManager có default 0.4/0.8 nhưng MainMenu serialize musicVolume và sfxVolume đều bằng 1.</w:t>
      </w:r>
    </w:p>
    <w:p w14:paraId="335F9F7D">
      <w:pPr>
        <w:spacing w:after="180"/>
        <w:jc w:val="left"/>
      </w:pPr>
      <w:r>
        <w:rPr>
          <w:i/>
        </w:rPr>
        <w:t>Bằng chứng: ShipData.cs; PlayerConfig.cs; WeaponAim.cs; AudioManager.cs; Assets/Level/UI/MainMenu/MainMenu.unity.</w:t>
      </w:r>
    </w:p>
    <w:p w14:paraId="24E31743">
      <w:pPr>
        <w:pStyle w:val="3"/>
      </w:pPr>
      <w:bookmarkStart w:id="21" w:name="_Toc13169"/>
      <w:r>
        <w:t>3.5 Luồng khởi tạo và thứ tự vòng đời</w:t>
      </w:r>
      <w:bookmarkEnd w:id="21"/>
    </w:p>
    <w:p w14:paraId="03FE00DB">
      <w:r>
        <w:t>Awake thiết lập singleton hoặc lấy component. MainMenu tạo manager bền qua scene bằng DontDestroyOnLoad; GameHistoryManager được tạo lười khi có nhu cầu. Start đăng ký nhạc và tạo card/UI khi phù hợp. Khi tải level, Awake của GameManager gán Instance; Start gọi SetupLevel. PlayerSpawner.Start tạo tàu rồi Awake của PlayerHealth lấy maxHP, WeaponAim lấy PlayerConfig từ cha.</w:t>
      </w:r>
    </w:p>
    <w:p w14:paraId="19DD6036">
      <w:r>
        <w:t>Không có bootstrap scene riêng hoặc bộ điều phối bảo đảm thứ tự Start. PlayerHealthUI.Start tìm PlayerHealth, trong khi PlayerSpawner cũng sinh tàu ở Start. Source có tìm lại khi UpdateHP được gọi nhưng không polling liên tục; nếu lần tìm ban đầu diễn ra quá sớm, HUD có thể chỉ đúng sau lần nhận sát thương. Đây là rủi ro phụ thuộc thứ tự, không phải lỗi đã tái hiện trong lượt kiểm thử hiện tại.</w:t>
      </w:r>
    </w:p>
    <w:p w14:paraId="10FB1D4F">
      <w:pPr>
        <w:spacing w:after="180"/>
        <w:jc w:val="left"/>
      </w:pPr>
      <w:r>
        <w:rPr>
          <w:i/>
        </w:rPr>
        <w:t>Bằng chứng: GameManager.cs; PlayerSpawner.cs; PlayerHealth.cs; PlayerHealthUI.cs; GameHistoryManager.cs.</w:t>
      </w:r>
    </w:p>
    <w:p w14:paraId="6BF68040">
      <w:pPr>
        <w:pStyle w:val="2"/>
      </w:pPr>
      <w:bookmarkStart w:id="22" w:name="_Toc3748"/>
      <w:r>
        <w:t>CHƯƠNG 4  KIẾN TRÚC HỆ THỐNG</w:t>
      </w:r>
      <w:bookmarkEnd w:id="22"/>
    </w:p>
    <w:p w14:paraId="5350E001">
      <w:pPr>
        <w:keepNext/>
        <w:jc w:val="center"/>
      </w:pPr>
      <w:r>
        <w:drawing>
          <wp:inline distT="0" distB="0" distL="114300" distR="114300">
            <wp:extent cx="5759450" cy="4223385"/>
            <wp:effectExtent l="0" t="0" r="127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60000" cy="4224000"/>
                    </a:xfrm>
                    <a:prstGeom prst="rect">
                      <a:avLst/>
                    </a:prstGeom>
                  </pic:spPr>
                </pic:pic>
              </a:graphicData>
            </a:graphic>
          </wp:inline>
        </w:drawing>
      </w:r>
    </w:p>
    <w:p w14:paraId="5F671DFE">
      <w:pPr>
        <w:pStyle w:val="16"/>
      </w:pPr>
      <w:r>
        <w:t xml:space="preserve">Hình </w:t>
      </w:r>
      <w:r>
        <w:fldChar w:fldCharType="begin"/>
      </w:r>
      <w:r>
        <w:instrText xml:space="preserve"> SEQ Hình \* ARABIC </w:instrText>
      </w:r>
      <w:r>
        <w:fldChar w:fldCharType="separate"/>
      </w:r>
      <w:r>
        <w:t>1</w:t>
      </w:r>
      <w:r>
        <w:fldChar w:fldCharType="end"/>
      </w:r>
      <w:bookmarkStart w:id="23" w:name="_Toc12634"/>
      <w:r>
        <w:t xml:space="preserve">  Kiến trúc liên kết runtime từ code và dữ liệu scene</w:t>
      </w:r>
      <w:bookmarkEnd w:id="23"/>
    </w:p>
    <w:p w14:paraId="438C1528">
      <w:r>
        <w:t>Kiến trúc là các MonoBehaviour phối hợp qua singleton, tham chiếu Inspector và một số event. GameManager giữ trạng thái level; các script gameplay hỏi CanAdvanceGameplay trước khi thay đổi dữ liệu. Không có dependency injection, hệ thống ECS hoặc message bus chung. Sơ đồ là bản phân tích kỹ thuật từ source, không phải screenshot giao diện.</w:t>
      </w:r>
    </w:p>
    <w:p w14:paraId="5E968C5A">
      <w:pPr>
        <w:pStyle w:val="3"/>
      </w:pPr>
      <w:bookmarkStart w:id="24" w:name="_Toc10397"/>
      <w:r>
        <w:t>4.1 Quản lý trạng thái và chuyển màn</w:t>
      </w:r>
      <w:bookmarkEnd w:id="24"/>
    </w:p>
    <w:p w14:paraId="11286A48">
      <w:r>
        <w:t>Mục đích. Quyết định khi nào gameplay chạy, tạm dừng, hoàn thành hoặc thua.</w:t>
      </w:r>
    </w:p>
    <w:p w14:paraId="4DE00214">
      <w:r>
        <w:t>Hiện thực. Managers/GameManager.cs và Managers/LevelManager.cs. Các method chính: SetupLevel, PauseGame, ResumeGame, CheckLevelComplete, LevelComplete, GameOver, PrepareForSceneChange; LoadLevel, CompleteLevel, UnlockLevel.</w:t>
      </w:r>
    </w:p>
    <w:p w14:paraId="772D3396">
      <w:r>
        <w:t>Đầu vào và đầu ra. Tên scene và requiredScore là đầu vào; kết quả là GameState, LastLevel, bản ghi lịch sử và scene đích.</w:t>
      </w:r>
    </w:p>
    <w:p w14:paraId="2C377905">
      <w:r>
        <w:t>Quan hệ. GameManager đọc ScoreManager và gọi LevelManager/GameHistoryManager. PauseMenuUI gọi các API trạng thái; PlayerHealth gọi GameOver.</w:t>
      </w:r>
    </w:p>
    <w:p w14:paraId="671A1122">
      <w:r>
        <w:t>Trình tự. SetupLevel khôi phục thời gian, xác định level 1–4 từ tên scene, reset điểm màn và tạo GUID ván. Update tích thời gian và kiểm tra điểm. LevelComplete chốt lịch sử trước khi reset/chuyển màn; GameOver chốt trước LoadScene EndGame. LevelManager sống qua scene, GameManager chỉ sống cùng level.</w:t>
      </w:r>
    </w:p>
    <w:p w14:paraId="37930E29">
      <w:pPr>
        <w:spacing w:after="180"/>
        <w:jc w:val="left"/>
      </w:pPr>
      <w:r>
        <w:rPr>
          <w:i/>
        </w:rPr>
        <w:t>Bằng chứng: GameManager.cs; LevelManager.cs.</w:t>
      </w:r>
    </w:p>
    <w:p w14:paraId="62FF2194">
      <w:pPr>
        <w:pStyle w:val="3"/>
      </w:pPr>
      <w:bookmarkStart w:id="25" w:name="_Toc170"/>
      <w:r>
        <w:t>4.2 Player và lựa chọn tàu</w:t>
      </w:r>
      <w:bookmarkEnd w:id="25"/>
    </w:p>
    <w:p w14:paraId="797D4B4C">
      <w:r>
        <w:t>Mục đích. Biến prefab được chọn thành thực thể có chuyển động, HP và nguồn thông số súng.</w:t>
      </w:r>
    </w:p>
    <w:p w14:paraId="05127F57">
      <w:r>
        <w:t>Hiện thực. Player/PlayerConfig.cs, PlayerController.cs, PlayerHealth.cs, PlayerSpawner.cs; Managers/ShipManager.cs. Các method chính: LoadSelectedPlayer, SelectPlayer, SaveSelectedPlayer, GetSelectedPlayerPrefab; SpawnPlayer, ClampToScreen, TakeDamage, Die.</w:t>
      </w:r>
    </w:p>
    <w:p w14:paraId="05578E8C">
      <w:r>
        <w:t>Đầu vào và đầu ra. Keyboard và PlayerConfig; đầu ra là vị trí Rigidbody2D, HP, HUD và tín hiệu Game Over. Prefab đầu tiên là fallback khi chưa lưu hoặc tên lưu không còn khớp.</w:t>
      </w:r>
    </w:p>
    <w:p w14:paraId="02097DF6">
      <w:r>
        <w:t>Quan hệ. ShipManager cấp prefab cho PlayerSpawner và SelectShipUI. PlayerHealth cập nhật PlayerHealthUI; WeaponAim đọc cùng PlayerConfig ở cha.</w:t>
      </w:r>
    </w:p>
    <w:p w14:paraId="4B6EFCE0">
      <w:r>
        <w:t>Trình tự. Khôi phục lựa chọn ở Awake của ShipManager; tải level; Instantiate tại spawnPoint; đọc phím ở Update; MovePosition ở FixedUpdate. TakeDamage trừ HP, clamp về 0 rồi gọi Die. ShipData hiện chưa tham gia chuỗi này.</w:t>
      </w:r>
    </w:p>
    <w:p w14:paraId="2722F0BF">
      <w:pPr>
        <w:spacing w:after="180"/>
        <w:jc w:val="left"/>
      </w:pPr>
      <w:r>
        <w:rPr>
          <w:i/>
        </w:rPr>
        <w:t>Bằng chứng: ShipManager.cs; PlayerController.cs; PlayerHealth.cs; PlayerSpawner.cs; PlayerConfig.cs.</w:t>
      </w:r>
    </w:p>
    <w:p w14:paraId="64CBBB36">
      <w:pPr>
        <w:pStyle w:val="3"/>
      </w:pPr>
      <w:bookmarkStart w:id="26" w:name="_Toc19593"/>
      <w:r>
        <w:t>4.3 Enemy và combat</w:t>
      </w:r>
      <w:bookmarkEnd w:id="26"/>
    </w:p>
    <w:p w14:paraId="4E136FC9">
      <w:r>
        <w:t>Mục đích. Tạo áp lực rơi từ trên xuống, nhận đạn và gây thiệt hại nếu va chạm hoặc lọt đáy.</w:t>
      </w:r>
    </w:p>
    <w:p w14:paraId="0D890B86">
      <w:r>
        <w:t>Hiện thực. Enemy/AsteroidController.cs, AsteroidCollision.cs, Health.cs và Weapon/Bullet/Bullet.cs. Các method chính: ConfigureSpeed, FixedUpdate, DamagePlayerAndDestroy, OnCollisionEnter2D, OnTriggerEnter2D, TakeDamage, Die.</w:t>
      </w:r>
    </w:p>
    <w:p w14:paraId="79FBBF88">
      <w:r>
        <w:t>Đầu vào và đầu ra. moveSpeed × multiplier, damage, maxHealth và callback vật lý; đầu ra là HP của tàu/thiên thạch và vòng đời object.</w:t>
      </w:r>
    </w:p>
    <w:p w14:paraId="22886CA4">
      <w:r>
        <w:t>Quan hệ. AsteroidSpawner tạo controller và gán multiplier. Bullet gọi Health trên collider mục tiêu. AsteroidCollision tìm PlayerHealth trực tiếp hoặc trong cha; chạm đáy dùng FindFirstObjectByType.</w:t>
      </w:r>
    </w:p>
    <w:p w14:paraId="107824D0">
      <w:r>
        <w:t>Trình tự. Health.Awake đặt HP. FixedUpdate kéo thiên thạch xuống; khi viewport y &lt;= 0, đánh dấu hasReachedBottom, trừ HP rồi Destroy. Va chạm vật lý đánh dấu hasHitPlayer trước TakeDamage. Hai cờ thuộc hai component khác nhau nên không phải một cơ chế chống xử lý kép dùng chung.</w:t>
      </w:r>
    </w:p>
    <w:p w14:paraId="3F63411C">
      <w:pPr>
        <w:spacing w:after="180"/>
        <w:jc w:val="left"/>
      </w:pPr>
      <w:r>
        <w:rPr>
          <w:i/>
        </w:rPr>
        <w:t>Bằng chứng: AsteroidController.cs; AsteroidCollision.cs; Health.cs; Bullet.cs.</w:t>
      </w:r>
    </w:p>
    <w:p w14:paraId="606E371B">
      <w:pPr>
        <w:pStyle w:val="3"/>
      </w:pPr>
      <w:bookmarkStart w:id="27" w:name="_Toc23306"/>
      <w:r>
        <w:t>4.4 Vũ khí và projectile</w:t>
      </w:r>
      <w:bookmarkEnd w:id="27"/>
    </w:p>
    <w:p w14:paraId="5A5BE1F9">
      <w:r>
        <w:t>Mục đích. Tạo loạt đạn tự động theo chu kỳ của prefab tàu.</w:t>
      </w:r>
    </w:p>
    <w:p w14:paraId="69FD9C98">
      <w:r>
        <w:t>Hiện thực. Weapon/WeaponAim.cs và Weapon/Bullet/Bullet.cs. Các method chính: AutoFire, Shoot, Initialize, Update, OnTriggerEnter2D.</w:t>
      </w:r>
    </w:p>
    <w:p w14:paraId="0E92570A">
      <w:r>
        <w:t>Đầu vào và đầu ra. bulletPrefab, firePoints, fireRate, PlayerConfig.damage/bulletCount; đầu ra là tối đa min(bulletCount, firePoints.Length) viên mỗi loạt.</w:t>
      </w:r>
    </w:p>
    <w:p w14:paraId="6CB0575E">
      <w:r>
        <w:t>Quan hệ. WeaponAim lấy PlayerConfig bằng GetComponentInParent và gọi AudioManager.PlayShootSound một lần mỗi loạt. Bullet tương tác Health, không gọi ScoreManager.</w:t>
      </w:r>
    </w:p>
    <w:p w14:paraId="2185ED7B">
      <w:r>
        <w:t>Trình tự. Update kiểm tra trạng thái, so Time.time với nextFireTime, Shoot rồi đặt mốc thời gian mới. Mỗi viên được Instantiate theo pose FirePoint rồi Initialize damage. Bullet.Start đặt lịch hủy sau lifeTime; Update dùng deltaTime để bay theo local up. Chưa có pooling hoặc tự tìm mục tiêu.</w:t>
      </w:r>
    </w:p>
    <w:p w14:paraId="06B243D4">
      <w:pPr>
        <w:spacing w:after="180"/>
        <w:jc w:val="left"/>
      </w:pPr>
      <w:r>
        <w:rPr>
          <w:i/>
        </w:rPr>
        <w:t>Bằng chứng: WeaponAim.cs; Bullet.cs.</w:t>
      </w:r>
    </w:p>
    <w:p w14:paraId="0EA68FB5">
      <w:pPr>
        <w:pStyle w:val="3"/>
      </w:pPr>
      <w:bookmarkStart w:id="28" w:name="_Toc20124"/>
      <w:r>
        <w:t>4.5 Spawner và tiến trình độ khó</w:t>
      </w:r>
      <w:bookmarkEnd w:id="28"/>
    </w:p>
    <w:p w14:paraId="63538A93">
      <w:r>
        <w:t>Mục đích. Sinh thiên thạch/sao theo thời gian và cấu hình riêng từng scene.</w:t>
      </w:r>
    </w:p>
    <w:p w14:paraId="6DC220B6">
      <w:r>
        <w:t>Hiện thực. Spawn/AsteroidSpawner.cs, StarSpawner.cs, DestroyBelowScreen.cs; Collectible/StarMovement.cs. Các method chính: ActiveCount, GetRandomAsteroidPrefab, TryGetSpawnPosition, ConfigureSpeed, SpawnStar.</w:t>
      </w:r>
    </w:p>
    <w:p w14:paraId="48A3E421">
      <w:r>
        <w:t>Đầu vào và đầu ra. Interval, trọng số, giới hạn active, camera bounds và prefab; đầu ra là các instance hoặc bỏ lượt nếu không tìm được vị trí an toàn.</w:t>
      </w:r>
    </w:p>
    <w:p w14:paraId="6C68A90A">
      <w:r>
        <w:t>Quan hệ. Hai spawner độc lập nhưng cùng bị chặn bởi GameManager. StarMovement kéo sao xuống, Star xử lý thu thập. Không có WaveManager hay dữ liệu đợt đánh.</w:t>
      </w:r>
    </w:p>
    <w:p w14:paraId="3BAA69FC">
      <w:r>
        <w:t>Trình tự. Start lên lịch lần đầu. AsteroidSpawner.Update dời lịch trước khi kiểm tra giới hạn; thử tối đa 12 lần chọn loại/vị trí rồi sinh đúng một object. StarSpawner chọn x ngẫu nhiên trong khoảng cấu hình và sinh một sao mỗi chu kỳ. Độ khó tăng bằng scene kế tiếp, không tăng dần trong một wave.</w:t>
      </w:r>
    </w:p>
    <w:p w14:paraId="2CFE94F1">
      <w:pPr>
        <w:spacing w:after="180"/>
        <w:jc w:val="left"/>
      </w:pPr>
      <w:r>
        <w:rPr>
          <w:i/>
        </w:rPr>
        <w:t>Bằng chứng: AsteroidSpawner.cs; StarSpawner.cs; StarMovement.cs; DestroyBelowScreen.cs.</w:t>
      </w:r>
    </w:p>
    <w:p w14:paraId="1DAD139E">
      <w:pPr>
        <w:pStyle w:val="3"/>
      </w:pPr>
      <w:bookmarkStart w:id="29" w:name="_Toc30296"/>
      <w:r>
        <w:t>4.6 Điểm và HUD</w:t>
      </w:r>
      <w:bookmarkEnd w:id="29"/>
    </w:p>
    <w:p w14:paraId="6AED35C8">
      <w:r>
        <w:t>Mục đích. Tách điểm màn dùng để thắng khỏi tổng điểm tích lũy trong phiên.</w:t>
      </w:r>
    </w:p>
    <w:p w14:paraId="1140FEC4">
      <w:r>
        <w:t>Hiện thực. Managers/ScoreManager.cs, Collectible/Star.cs, UI/ScoreUI.cs và PlayerHealthUI.cs. Các method chính: AddScore, ResetLevelScore, ResetAllScore, GetLevelScore, GetTotalScore, UpdateScore, UpdateHP.</w:t>
      </w:r>
    </w:p>
    <w:p w14:paraId="4704F0A5">
      <w:r>
        <w:t>Đầu vào và đầu ra. Sao trigger với PlayerHealth và scoreValue; đầu ra levelScore/totalScore và OnScoreChanged(int). HP HUD đọc GetCurrentHealth/GetMaxHealth.</w:t>
      </w:r>
    </w:p>
    <w:p w14:paraId="6ED767A9">
      <w:r>
        <w:t>Quan hệ. ScoreUI subscribe ở Start và unsubscribe ở OnDestroy. HP HUD được PlayerHealth gọi trực tiếp; không có event HPChanged.</w:t>
      </w:r>
    </w:p>
    <w:p w14:paraId="354281AF">
      <w:r>
        <w:t>Trình tự. Star xác nhận gameplay chạy và người chạm có PlayerHealth; AddScore tăng cả hai bộ đếm, phát event; sao bị hủy. GameManager.Update đọc điểm cục bộ để quyết định hoàn thành. ResetLevelScore chỉ xóa điểm màn, giữ tổng điểm.</w:t>
      </w:r>
    </w:p>
    <w:p w14:paraId="03B2DB61">
      <w:pPr>
        <w:spacing w:after="180"/>
        <w:jc w:val="left"/>
      </w:pPr>
      <w:r>
        <w:rPr>
          <w:i/>
        </w:rPr>
        <w:t>Bằng chứng: ScoreManager.cs; Star.cs; ScoreUI.cs; PlayerHealthUI.cs.</w:t>
      </w:r>
    </w:p>
    <w:p w14:paraId="712AFA0D">
      <w:pPr>
        <w:pStyle w:val="3"/>
      </w:pPr>
      <w:bookmarkStart w:id="30" w:name="_Toc6331"/>
      <w:r>
        <w:t>4.7 UI điều hướng và Pause</w:t>
      </w:r>
      <w:bookmarkEnd w:id="30"/>
    </w:p>
    <w:p w14:paraId="0C04A817">
      <w:r>
        <w:t>Mục đích. Kết nối các button với API scene, quản lý overlay và focus.</w:t>
      </w:r>
    </w:p>
    <w:p w14:paraId="71D04CA5">
      <w:r>
        <w:t>Hiện thực. UI/MainMenuUI.cs, SelectLevelUI.cs, InstructionsUI.cs, EndGameUI.cs, PauseMenuUI.cs, ButtonTextState.cs và các script chọn tàu. Các method chính: StartGame, SetupLevelButtons, BackToMainMenu, PlayAgain, Pause, Resume, Restart, Refresh, SetSelected.</w:t>
      </w:r>
    </w:p>
    <w:p w14:paraId="44311980">
      <w:r>
        <w:t>Đầu vào và đầu ra. Click, bàn phím Escape/P, trạng thái unlock và game; đầu ra là scene tải mới, interactable, panel active và màu chữ.</w:t>
      </w:r>
    </w:p>
    <w:p w14:paraId="58F5A39C">
      <w:r>
        <w:t>Quan hệ. Button callback thường được serialized vào scene/prefab; SelectLevelUI và ShipCardUI bổ sung listener runtime. EventSystem hỗ trợ focus và tương tác UGUI.</w:t>
      </w:r>
    </w:p>
    <w:p w14:paraId="140A9ED6">
      <w:r>
        <w:t>Trình tự. PauseMenuUI.Refresh chạy mỗi frame kể cả timeScale = 0, bật overlay theo GameManager.IsPaused, chọn RESUME khi mở và PAUSE khi đóng. OnDisable tự resume nếu còn paused. ButtonTextState đổi chữ trắng sang #66E6FF khi hover, focus hoặc được chọn và nút vẫn interactable.</w:t>
      </w:r>
    </w:p>
    <w:p w14:paraId="1EB6ABCB">
      <w:pPr>
        <w:spacing w:after="180"/>
        <w:jc w:val="left"/>
      </w:pPr>
      <w:r>
        <w:rPr>
          <w:i/>
        </w:rPr>
        <w:t>Bằng chứng: PauseMenuUI.cs; ButtonTextState.cs; MainMenuUI.cs; SelectLevelUI.cs; ShipCardUI.cs.</w:t>
      </w:r>
    </w:p>
    <w:p w14:paraId="0989F8AD">
      <w:pPr>
        <w:pStyle w:val="3"/>
      </w:pPr>
      <w:bookmarkStart w:id="31" w:name="_Toc16897"/>
      <w:r>
        <w:t>4.8 Âm thanh</w:t>
      </w:r>
      <w:bookmarkEnd w:id="31"/>
    </w:p>
    <w:p w14:paraId="7B7E4D67">
      <w:r>
        <w:t>Mục đích. Phát nhạc theo scene và hiệu ứng theo loạt đạn, hỗ trợ Pause/Resume.</w:t>
      </w:r>
    </w:p>
    <w:p w14:paraId="6B1E4290">
      <w:r>
        <w:t>Hiện thực. Managers/AudioManager.cs. Các method chính: PlayMusicForScene, OnSceneLoaded, PlayShootSound, SetGameplayPaused.</w:t>
      </w:r>
    </w:p>
    <w:p w14:paraId="43B385A8">
      <w:r>
        <w:t>Đầu vào và đầu ra. Sáu clip được gán ở MainMenu và tên scene; đầu ra là hai AudioSource được tạo bằng AddComponent, một nhạc loop và một SFX.</w:t>
      </w:r>
    </w:p>
    <w:p w14:paraId="6E769349">
      <w:r>
        <w:t>Quan hệ. SceneManager.sceneLoaded báo chuyển cảnh; WeaponAim phát tiếng bắn; GameManager điều khiển tạm dừng hai nguồn.</w:t>
      </w:r>
    </w:p>
    <w:p w14:paraId="5C95CBC2">
      <w:r>
        <w:t>Trình tự. Awake chống trùng singleton và DontDestroyOnLoad; Start đăng ký callback, phát nhạc scene đầu. Khi qua SelectShip, SelectLevel, Instructions hoặc EndGame, switch không chọn clip mới nên bài trước có thể tiếp tục. Pause ghi nhớ nguồn nào đang phát, chỉ UnPause những nguồn đó. Không có âm thanh trúng đạn/ăn sao trong code gameplay.</w:t>
      </w:r>
    </w:p>
    <w:p w14:paraId="201C41C1">
      <w:pPr>
        <w:spacing w:after="180"/>
        <w:jc w:val="left"/>
      </w:pPr>
      <w:r>
        <w:rPr>
          <w:i/>
        </w:rPr>
        <w:t>Bằng chứng: AudioManager.cs; Assets/Level/UI/MainMenu/MainMenu.unity.</w:t>
      </w:r>
    </w:p>
    <w:p w14:paraId="5ABF8989">
      <w:pPr>
        <w:pStyle w:val="3"/>
      </w:pPr>
      <w:bookmarkStart w:id="32" w:name="_Toc15698"/>
      <w:r>
        <w:t>4.9 Lưu tiến trình và lịch sử</w:t>
      </w:r>
      <w:bookmarkEnd w:id="32"/>
    </w:p>
    <w:p w14:paraId="50F1FF20">
      <w:r>
        <w:t>Mục đích. Lưu lựa chọn/mở khóa đơn giản và lưu kết quả từng ván bằng JSON có bảo vệ lỗi.</w:t>
      </w:r>
    </w:p>
    <w:p w14:paraId="4F19313F">
      <w:r>
        <w:t>Hiện thực. Managers/ShipManager.cs, LevelManager.cs, GameManager.cs, GameHistoryManager.cs, GameHistoryStore.cs; UI/GameHistoryUI.cs và GameHistoryRowUI.cs. Các method chính: AddHistory, GetHistory, LoadHistory, SaveHistory, ClearHistory, PrepareWrite, AtomicWrite, Normalize, Valid, Bind.</w:t>
      </w:r>
    </w:p>
    <w:p w14:paraId="09A0A978">
      <w:r>
        <w:t>Đầu vào và đầu ra. PlayerPrefs giữ SelectedPlayer, UnlockedLevel, LastLevel; JSON schema 1 giữ id, level, score, hasTotalScore, totalScore, playedSeconds, endedAt, result.</w:t>
      </w:r>
    </w:p>
    <w:p w14:paraId="6BA6E734">
      <w:r>
        <w:t>Quan hệ. GameManager chốt trước reset điểm. Manager tạo store trong persistentDataPath và phát HistoryChanged; UI lấy bản sao record. Lịch sử không dùng làm điều kiện mở khóa.</w:t>
      </w:r>
    </w:p>
    <w:p w14:paraId="536B318C">
      <w:r>
        <w:t>Trình tự. GameHistoryStore khởi tạo là đọc file. AddHistory xác thực, loại ID trùng, sắp mới nhất trước, giữ 100 rồi thử lưu. Ghi tạm cùng thư mục, Flush(true), File.Replace/Move và .bak. Fingerprint SHA256 chặn ghi đè nếu file đổi bên ngoài. File lỗi được bảo toàn/archived; schema tương lai bị từ chối ghi. Lỗi lưu giữ pending trong RAM để thử lại khi SaveHistory, app pause hoặc quit.</w:t>
      </w:r>
    </w:p>
    <w:p w14:paraId="64F7B65F">
      <w:pPr>
        <w:spacing w:after="180"/>
        <w:jc w:val="left"/>
      </w:pPr>
      <w:r>
        <w:rPr>
          <w:i/>
        </w:rPr>
        <w:t>Bằng chứng: GameHistoryManager.cs; GameHistoryStore.cs; GameHistoryUI.cs; GameHistoryRowUI.cs.</w:t>
      </w:r>
    </w:p>
    <w:p w14:paraId="796FF83A">
      <w:r>
        <w:t>ClearHistory là API yêu cầu bên gọi đã lấy xác nhận người chơi. UI chỉ gọi nó khi hộp xác nhận đang active. Hai file chính và .bak được làm rỗng theo thứ tự để tránh khôi phục lại lịch sử đã xóa. Đây không phải transaction nhiều file: nếu lần ghi sau thất bại, UI phải báo LastError và không nên giả định mọi trạng thái đã được commit.</w:t>
      </w:r>
    </w:p>
    <w:p w14:paraId="2C5BA929">
      <w:r>
        <w:t>Đường dẫn dữ liệu runtime trên Windows hiện tại được tạo từ companyName DefaultCompany và productName SpaceGame: %USERPROFILE%/AppData/LocalLow/DefaultCompany/SpaceGame/game_history.json. JSON lưu ngày ISO 8601 có offset; hàng UI đổi sang giờ local. totalScore được lưu tùy chọn nhưng hàng UI hiện chỉ hiển thị score của từng màn.</w:t>
      </w:r>
    </w:p>
    <w:p w14:paraId="3DC6BE68">
      <w:pPr>
        <w:spacing w:after="180"/>
        <w:jc w:val="left"/>
      </w:pPr>
      <w:r>
        <w:rPr>
          <w:i/>
        </w:rPr>
        <w:t>Bằng chứng: GameHistoryStore.cs; GameHistoryRowUI.cs; ProjectSettings/ProjectSettings.asset.</w:t>
      </w:r>
    </w:p>
    <w:p w14:paraId="1A9F1464">
      <w:pPr>
        <w:pStyle w:val="2"/>
      </w:pPr>
      <w:bookmarkStart w:id="33" w:name="_Toc11433"/>
      <w:r>
        <w:t>CHƯƠNG 5  PHÂN TÍCH GAMEPLAY CHI TIẾT</w:t>
      </w:r>
      <w:bookmarkEnd w:id="33"/>
    </w:p>
    <w:p w14:paraId="0EBBC41D">
      <w:pPr>
        <w:pStyle w:val="3"/>
      </w:pPr>
      <w:bookmarkStart w:id="34" w:name="_Toc9908"/>
      <w:r>
        <w:t>5.1 Vòng lặp gameplay và các loại thời gian</w:t>
      </w:r>
      <w:bookmarkEnd w:id="34"/>
    </w:p>
    <w:p w14:paraId="557EE226">
      <w:r>
        <w:t>Mỗi frame Update đọc input, quyết định bắn/spawn, kiểm tra điểm và làm mới UI Pause. Mỗi bước FixedUpdate 0.02 giây xử lý MovePosition của tàu, thiên thạch và sao. Callback vật lý truyền thông tin va chạm đến damage/score. GameManager.CanAdvanceGameplay yêu cầu timeScale &gt; 0 và không có manager hoặc manager ở Playing.</w:t>
      </w:r>
    </w:p>
    <w:p w14:paraId="635849CC">
      <w:r>
        <w:t>Time.time, deltaTime, fixedDeltaTime, Invoke và Destroy có trì hoãn là các timer scaled. Pause đặt timeScale về 0 nên các chuyển động và lịch gameplay dừng. Bộ đếm thời lượng lịch sử dùng realtimeSinceStartupAsDouble và chỉ cộng khi state là Playing; vì vậy slow motion không làm thời lượng lịch sử chậm lại. Banner đầu level vẫn được tính vào thời lượng ván.</w:t>
      </w:r>
    </w:p>
    <w:p w14:paraId="23B4F937">
      <w:r>
        <w:t>Khi Level4 chuyển LevelComplete nhưng timeScale vẫn dương, các script có guard ngừng hoạt động; lịch Destroy đã hẹn trước của đạn vẫn có thể hết hạn. Không nên đồng nhất trạng thái kết thúc với Pause, vì hai cơ chế đóng băng có khác biệt về timer.</w:t>
      </w:r>
    </w:p>
    <w:p w14:paraId="45C1D5C1">
      <w:pPr>
        <w:spacing w:after="180"/>
        <w:jc w:val="left"/>
      </w:pPr>
      <w:r>
        <w:rPr>
          <w:i/>
        </w:rPr>
        <w:t>Bằng chứng: GameManager.cs; ProjectSettings/TimeManager.asset; Bullet.cs; LevelStartUI.cs.</w:t>
      </w:r>
    </w:p>
    <w:p w14:paraId="0E03D95A">
      <w:pPr>
        <w:pStyle w:val="3"/>
      </w:pPr>
      <w:bookmarkStart w:id="35" w:name="_Toc23695"/>
      <w:r>
        <w:t>5.2 Từ phím bấm đến vị trí tàu</w:t>
      </w:r>
      <w:bookmarkEnd w:id="35"/>
    </w:p>
    <w:p w14:paraId="695BB5CA">
      <w:r>
        <w:t>PlayerController.Update đặt movementInput về zero trước khi kiểm tra trạng thái. Nếu có bàn phím, mỗi cặp W/↑, S/↓, A/←, D/→ cộng hoặc trừ một trục. Hai phím đối nhau triệt tiêu. Vector normalized bảo đảm độ lớn tối đa 1. FixedUpdate tính vị trí mới = vị trí hiện tại + input × PlayerConfig.moveSpeed × fixedDeltaTime.</w:t>
      </w:r>
    </w:p>
    <w:p w14:paraId="162DC4D8">
      <w:r>
        <w:t>ClampToScreen tính biên theo camera orthographicSize, aspect và camera position; bớt extents collider cùng padding để thân tàu ở trong ảnh. Rigidbody2D.MovePosition áp vị trí đã clamp. Trường moveSpeed serialized ngay trên PlayerController không được dùng trong công thức; chỉnh trường đó sẽ không thay tốc độ gameplay hiện tại. Cần chỉnh PlayerConfig.moveSpeed.</w:t>
      </w:r>
    </w:p>
    <w:p w14:paraId="7F7E8034">
      <w:pPr>
        <w:spacing w:after="180"/>
        <w:jc w:val="left"/>
      </w:pPr>
      <w:r>
        <w:rPr>
          <w:i/>
        </w:rPr>
        <w:t>Bằng chứng: PlayerController.cs dòng 36; PlayerController.cs dòng 89.</w:t>
      </w:r>
    </w:p>
    <w:p w14:paraId="1D64BF8F">
      <w:pPr>
        <w:pStyle w:val="3"/>
      </w:pPr>
      <w:bookmarkStart w:id="36" w:name="_Toc6779"/>
      <w:r>
        <w:t>5.3 Thông số bảy prefab tàu</w:t>
      </w:r>
      <w:bookmarkEnd w:id="36"/>
    </w:p>
    <w:p w14:paraId="6E0A9648">
      <w:pPr>
        <w:pStyle w:val="16"/>
      </w:pPr>
      <w:r>
        <w:t xml:space="preserve">Bảng </w:t>
      </w:r>
      <w:r>
        <w:fldChar w:fldCharType="begin"/>
      </w:r>
      <w:r>
        <w:instrText xml:space="preserve"> SEQ Bảng \* ARABIC </w:instrText>
      </w:r>
      <w:r>
        <w:fldChar w:fldCharType="separate"/>
      </w:r>
      <w:r>
        <w:t>5</w:t>
      </w:r>
      <w:r>
        <w:fldChar w:fldCharType="end"/>
      </w:r>
      <w:bookmarkStart w:id="37" w:name="_Toc27523"/>
      <w:r>
        <w:t xml:space="preserve">  Thông số serialized của tàu đang được ShipManager cung cấp</w:t>
      </w:r>
      <w:bookmarkEnd w:id="3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1701"/>
        <w:gridCol w:w="2268"/>
        <w:gridCol w:w="1701"/>
      </w:tblGrid>
      <w:tr w14:paraId="293C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402" w:type="dxa"/>
            <w:shd w:val="clear" w:color="auto" w:fill="E7EEF5"/>
            <w:tcMar>
              <w:top w:w="80" w:type="dxa"/>
              <w:left w:w="80" w:type="dxa"/>
              <w:bottom w:w="80" w:type="dxa"/>
              <w:right w:w="80" w:type="dxa"/>
            </w:tcMar>
          </w:tcPr>
          <w:p w14:paraId="000FAB78">
            <w:pPr>
              <w:keepNext/>
              <w:spacing w:after="60"/>
              <w:jc w:val="left"/>
            </w:pPr>
            <w:r>
              <w:rPr>
                <w:b/>
                <w:sz w:val="26"/>
              </w:rPr>
              <w:t>Prefab và tên</w:t>
            </w:r>
          </w:p>
        </w:tc>
        <w:tc>
          <w:tcPr>
            <w:tcW w:w="1701" w:type="dxa"/>
            <w:shd w:val="clear" w:color="auto" w:fill="E7EEF5"/>
            <w:tcMar>
              <w:top w:w="80" w:type="dxa"/>
              <w:left w:w="80" w:type="dxa"/>
              <w:bottom w:w="80" w:type="dxa"/>
              <w:right w:w="80" w:type="dxa"/>
            </w:tcMar>
          </w:tcPr>
          <w:p w14:paraId="12315952">
            <w:pPr>
              <w:keepNext/>
              <w:spacing w:after="60"/>
              <w:jc w:val="left"/>
            </w:pPr>
            <w:r>
              <w:rPr>
                <w:b/>
                <w:sz w:val="26"/>
              </w:rPr>
              <w:t>HP / tốc độ</w:t>
            </w:r>
          </w:p>
        </w:tc>
        <w:tc>
          <w:tcPr>
            <w:tcW w:w="2268" w:type="dxa"/>
            <w:shd w:val="clear" w:color="auto" w:fill="E7EEF5"/>
            <w:tcMar>
              <w:top w:w="80" w:type="dxa"/>
              <w:left w:w="80" w:type="dxa"/>
              <w:bottom w:w="80" w:type="dxa"/>
              <w:right w:w="80" w:type="dxa"/>
            </w:tcMar>
          </w:tcPr>
          <w:p w14:paraId="40D9F391">
            <w:pPr>
              <w:keepNext/>
              <w:spacing w:after="60"/>
              <w:jc w:val="left"/>
            </w:pPr>
            <w:r>
              <w:rPr>
                <w:b/>
                <w:sz w:val="26"/>
              </w:rPr>
              <w:t>Damage / số đạn</w:t>
            </w:r>
          </w:p>
        </w:tc>
        <w:tc>
          <w:tcPr>
            <w:tcW w:w="1701" w:type="dxa"/>
            <w:shd w:val="clear" w:color="auto" w:fill="E7EEF5"/>
            <w:tcMar>
              <w:top w:w="80" w:type="dxa"/>
              <w:left w:w="80" w:type="dxa"/>
              <w:bottom w:w="80" w:type="dxa"/>
              <w:right w:w="80" w:type="dxa"/>
            </w:tcMar>
          </w:tcPr>
          <w:p w14:paraId="6A5853AF">
            <w:pPr>
              <w:keepNext/>
              <w:spacing w:after="60"/>
              <w:jc w:val="left"/>
            </w:pPr>
            <w:r>
              <w:rPr>
                <w:b/>
                <w:sz w:val="26"/>
              </w:rPr>
              <w:t>Chu kỳ</w:t>
            </w:r>
          </w:p>
        </w:tc>
      </w:tr>
      <w:tr w14:paraId="1C53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4DC2B258">
            <w:pPr>
              <w:spacing w:after="60"/>
              <w:jc w:val="left"/>
            </w:pPr>
            <w:r>
              <w:rPr>
                <w:b w:val="0"/>
                <w:sz w:val="26"/>
              </w:rPr>
              <w:t>Player — Explorer</w:t>
            </w:r>
          </w:p>
        </w:tc>
        <w:tc>
          <w:tcPr>
            <w:tcW w:w="1701" w:type="dxa"/>
            <w:tcMar>
              <w:top w:w="80" w:type="dxa"/>
              <w:left w:w="80" w:type="dxa"/>
              <w:bottom w:w="80" w:type="dxa"/>
              <w:right w:w="80" w:type="dxa"/>
            </w:tcMar>
          </w:tcPr>
          <w:p w14:paraId="587214E0">
            <w:pPr>
              <w:spacing w:after="60"/>
              <w:jc w:val="left"/>
            </w:pPr>
            <w:r>
              <w:rPr>
                <w:b w:val="0"/>
                <w:sz w:val="26"/>
              </w:rPr>
              <w:t>100 / 5</w:t>
            </w:r>
          </w:p>
        </w:tc>
        <w:tc>
          <w:tcPr>
            <w:tcW w:w="2268" w:type="dxa"/>
            <w:tcMar>
              <w:top w:w="80" w:type="dxa"/>
              <w:left w:w="80" w:type="dxa"/>
              <w:bottom w:w="80" w:type="dxa"/>
              <w:right w:w="80" w:type="dxa"/>
            </w:tcMar>
          </w:tcPr>
          <w:p w14:paraId="110A1148">
            <w:pPr>
              <w:spacing w:after="60"/>
              <w:jc w:val="left"/>
            </w:pPr>
            <w:r>
              <w:rPr>
                <w:b w:val="0"/>
                <w:sz w:val="26"/>
              </w:rPr>
              <w:t>10 / 2</w:t>
            </w:r>
          </w:p>
        </w:tc>
        <w:tc>
          <w:tcPr>
            <w:tcW w:w="1701" w:type="dxa"/>
            <w:tcMar>
              <w:top w:w="80" w:type="dxa"/>
              <w:left w:w="80" w:type="dxa"/>
              <w:bottom w:w="80" w:type="dxa"/>
              <w:right w:w="80" w:type="dxa"/>
            </w:tcMar>
          </w:tcPr>
          <w:p w14:paraId="1B7F3A58">
            <w:pPr>
              <w:spacing w:after="60"/>
              <w:jc w:val="left"/>
            </w:pPr>
            <w:r>
              <w:rPr>
                <w:b w:val="0"/>
                <w:sz w:val="26"/>
              </w:rPr>
              <w:t>0.5 s</w:t>
            </w:r>
          </w:p>
        </w:tc>
      </w:tr>
      <w:tr w14:paraId="2FCE8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16E13BF4">
            <w:pPr>
              <w:spacing w:after="60"/>
              <w:jc w:val="left"/>
            </w:pPr>
            <w:r>
              <w:rPr>
                <w:b w:val="0"/>
                <w:sz w:val="26"/>
              </w:rPr>
              <w:t>Player 1 — Explorer</w:t>
            </w:r>
          </w:p>
        </w:tc>
        <w:tc>
          <w:tcPr>
            <w:tcW w:w="1701" w:type="dxa"/>
            <w:tcMar>
              <w:top w:w="80" w:type="dxa"/>
              <w:left w:w="80" w:type="dxa"/>
              <w:bottom w:w="80" w:type="dxa"/>
              <w:right w:w="80" w:type="dxa"/>
            </w:tcMar>
          </w:tcPr>
          <w:p w14:paraId="78B888EC">
            <w:pPr>
              <w:spacing w:after="60"/>
              <w:jc w:val="left"/>
            </w:pPr>
            <w:r>
              <w:rPr>
                <w:b w:val="0"/>
                <w:sz w:val="26"/>
              </w:rPr>
              <w:t>100 / 5</w:t>
            </w:r>
          </w:p>
        </w:tc>
        <w:tc>
          <w:tcPr>
            <w:tcW w:w="2268" w:type="dxa"/>
            <w:tcMar>
              <w:top w:w="80" w:type="dxa"/>
              <w:left w:w="80" w:type="dxa"/>
              <w:bottom w:w="80" w:type="dxa"/>
              <w:right w:w="80" w:type="dxa"/>
            </w:tcMar>
          </w:tcPr>
          <w:p w14:paraId="52F0CCC4">
            <w:pPr>
              <w:spacing w:after="60"/>
              <w:jc w:val="left"/>
            </w:pPr>
            <w:r>
              <w:rPr>
                <w:b w:val="0"/>
                <w:sz w:val="26"/>
              </w:rPr>
              <w:t>20 / 1</w:t>
            </w:r>
          </w:p>
        </w:tc>
        <w:tc>
          <w:tcPr>
            <w:tcW w:w="1701" w:type="dxa"/>
            <w:tcMar>
              <w:top w:w="80" w:type="dxa"/>
              <w:left w:w="80" w:type="dxa"/>
              <w:bottom w:w="80" w:type="dxa"/>
              <w:right w:w="80" w:type="dxa"/>
            </w:tcMar>
          </w:tcPr>
          <w:p w14:paraId="0C2112B6">
            <w:pPr>
              <w:spacing w:after="60"/>
              <w:jc w:val="left"/>
            </w:pPr>
            <w:r>
              <w:rPr>
                <w:b w:val="0"/>
                <w:sz w:val="26"/>
              </w:rPr>
              <w:t>1 s</w:t>
            </w:r>
          </w:p>
        </w:tc>
      </w:tr>
      <w:tr w14:paraId="506D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11C65D34">
            <w:pPr>
              <w:spacing w:after="60"/>
              <w:jc w:val="left"/>
            </w:pPr>
            <w:r>
              <w:rPr>
                <w:b w:val="0"/>
                <w:sz w:val="26"/>
              </w:rPr>
              <w:t>Player 2 — Maybe</w:t>
            </w:r>
          </w:p>
        </w:tc>
        <w:tc>
          <w:tcPr>
            <w:tcW w:w="1701" w:type="dxa"/>
            <w:tcMar>
              <w:top w:w="80" w:type="dxa"/>
              <w:left w:w="80" w:type="dxa"/>
              <w:bottom w:w="80" w:type="dxa"/>
              <w:right w:w="80" w:type="dxa"/>
            </w:tcMar>
          </w:tcPr>
          <w:p w14:paraId="2E2A994B">
            <w:pPr>
              <w:spacing w:after="60"/>
              <w:jc w:val="left"/>
            </w:pPr>
            <w:r>
              <w:rPr>
                <w:b w:val="0"/>
                <w:sz w:val="26"/>
              </w:rPr>
              <w:t>100 / 5</w:t>
            </w:r>
          </w:p>
        </w:tc>
        <w:tc>
          <w:tcPr>
            <w:tcW w:w="2268" w:type="dxa"/>
            <w:tcMar>
              <w:top w:w="80" w:type="dxa"/>
              <w:left w:w="80" w:type="dxa"/>
              <w:bottom w:w="80" w:type="dxa"/>
              <w:right w:w="80" w:type="dxa"/>
            </w:tcMar>
          </w:tcPr>
          <w:p w14:paraId="203F0673">
            <w:pPr>
              <w:spacing w:after="60"/>
              <w:jc w:val="left"/>
            </w:pPr>
            <w:r>
              <w:rPr>
                <w:b w:val="0"/>
                <w:sz w:val="26"/>
              </w:rPr>
              <w:t>20 / 1</w:t>
            </w:r>
          </w:p>
        </w:tc>
        <w:tc>
          <w:tcPr>
            <w:tcW w:w="1701" w:type="dxa"/>
            <w:tcMar>
              <w:top w:w="80" w:type="dxa"/>
              <w:left w:w="80" w:type="dxa"/>
              <w:bottom w:w="80" w:type="dxa"/>
              <w:right w:w="80" w:type="dxa"/>
            </w:tcMar>
          </w:tcPr>
          <w:p w14:paraId="6759BBD2">
            <w:pPr>
              <w:spacing w:after="60"/>
              <w:jc w:val="left"/>
            </w:pPr>
            <w:r>
              <w:rPr>
                <w:b w:val="0"/>
                <w:sz w:val="26"/>
              </w:rPr>
              <w:t>1 s</w:t>
            </w:r>
          </w:p>
        </w:tc>
      </w:tr>
      <w:tr w14:paraId="07583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4010FB5F">
            <w:pPr>
              <w:spacing w:after="60"/>
              <w:jc w:val="left"/>
            </w:pPr>
            <w:r>
              <w:rPr>
                <w:b w:val="0"/>
                <w:sz w:val="26"/>
              </w:rPr>
              <w:t>Player 3 — biar</w:t>
            </w:r>
          </w:p>
        </w:tc>
        <w:tc>
          <w:tcPr>
            <w:tcW w:w="1701" w:type="dxa"/>
            <w:tcMar>
              <w:top w:w="80" w:type="dxa"/>
              <w:left w:w="80" w:type="dxa"/>
              <w:bottom w:w="80" w:type="dxa"/>
              <w:right w:w="80" w:type="dxa"/>
            </w:tcMar>
          </w:tcPr>
          <w:p w14:paraId="0DB51F8D">
            <w:pPr>
              <w:spacing w:after="60"/>
              <w:jc w:val="left"/>
            </w:pPr>
            <w:r>
              <w:rPr>
                <w:b w:val="0"/>
                <w:sz w:val="26"/>
              </w:rPr>
              <w:t>100 / 5</w:t>
            </w:r>
          </w:p>
        </w:tc>
        <w:tc>
          <w:tcPr>
            <w:tcW w:w="2268" w:type="dxa"/>
            <w:tcMar>
              <w:top w:w="80" w:type="dxa"/>
              <w:left w:w="80" w:type="dxa"/>
              <w:bottom w:w="80" w:type="dxa"/>
              <w:right w:w="80" w:type="dxa"/>
            </w:tcMar>
          </w:tcPr>
          <w:p w14:paraId="7B97625C">
            <w:pPr>
              <w:spacing w:after="60"/>
              <w:jc w:val="left"/>
            </w:pPr>
            <w:r>
              <w:rPr>
                <w:b w:val="0"/>
                <w:sz w:val="26"/>
              </w:rPr>
              <w:t>20 / 1</w:t>
            </w:r>
          </w:p>
        </w:tc>
        <w:tc>
          <w:tcPr>
            <w:tcW w:w="1701" w:type="dxa"/>
            <w:tcMar>
              <w:top w:w="80" w:type="dxa"/>
              <w:left w:w="80" w:type="dxa"/>
              <w:bottom w:w="80" w:type="dxa"/>
              <w:right w:w="80" w:type="dxa"/>
            </w:tcMar>
          </w:tcPr>
          <w:p w14:paraId="193946FB">
            <w:pPr>
              <w:spacing w:after="60"/>
              <w:jc w:val="left"/>
            </w:pPr>
            <w:r>
              <w:rPr>
                <w:b w:val="0"/>
                <w:sz w:val="26"/>
              </w:rPr>
              <w:t>1 s</w:t>
            </w:r>
          </w:p>
        </w:tc>
      </w:tr>
      <w:tr w14:paraId="45AF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245C14BB">
            <w:pPr>
              <w:spacing w:after="60"/>
              <w:jc w:val="left"/>
            </w:pPr>
            <w:r>
              <w:rPr>
                <w:b w:val="0"/>
                <w:sz w:val="26"/>
              </w:rPr>
              <w:t>Player 4 — Maybe</w:t>
            </w:r>
          </w:p>
        </w:tc>
        <w:tc>
          <w:tcPr>
            <w:tcW w:w="1701" w:type="dxa"/>
            <w:tcMar>
              <w:top w:w="80" w:type="dxa"/>
              <w:left w:w="80" w:type="dxa"/>
              <w:bottom w:w="80" w:type="dxa"/>
              <w:right w:w="80" w:type="dxa"/>
            </w:tcMar>
          </w:tcPr>
          <w:p w14:paraId="3ABE6952">
            <w:pPr>
              <w:spacing w:after="60"/>
              <w:jc w:val="left"/>
            </w:pPr>
            <w:r>
              <w:rPr>
                <w:b w:val="0"/>
                <w:sz w:val="26"/>
              </w:rPr>
              <w:t>100 / 5</w:t>
            </w:r>
          </w:p>
        </w:tc>
        <w:tc>
          <w:tcPr>
            <w:tcW w:w="2268" w:type="dxa"/>
            <w:tcMar>
              <w:top w:w="80" w:type="dxa"/>
              <w:left w:w="80" w:type="dxa"/>
              <w:bottom w:w="80" w:type="dxa"/>
              <w:right w:w="80" w:type="dxa"/>
            </w:tcMar>
          </w:tcPr>
          <w:p w14:paraId="0651DA38">
            <w:pPr>
              <w:spacing w:after="60"/>
              <w:jc w:val="left"/>
            </w:pPr>
            <w:r>
              <w:rPr>
                <w:b w:val="0"/>
                <w:sz w:val="26"/>
              </w:rPr>
              <w:t>20 / 1</w:t>
            </w:r>
          </w:p>
        </w:tc>
        <w:tc>
          <w:tcPr>
            <w:tcW w:w="1701" w:type="dxa"/>
            <w:tcMar>
              <w:top w:w="80" w:type="dxa"/>
              <w:left w:w="80" w:type="dxa"/>
              <w:bottom w:w="80" w:type="dxa"/>
              <w:right w:w="80" w:type="dxa"/>
            </w:tcMar>
          </w:tcPr>
          <w:p w14:paraId="5D535858">
            <w:pPr>
              <w:spacing w:after="60"/>
              <w:jc w:val="left"/>
            </w:pPr>
            <w:r>
              <w:rPr>
                <w:b w:val="0"/>
                <w:sz w:val="26"/>
              </w:rPr>
              <w:t>1 s</w:t>
            </w:r>
          </w:p>
        </w:tc>
      </w:tr>
      <w:tr w14:paraId="0CE7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777481EA">
            <w:pPr>
              <w:spacing w:after="60"/>
              <w:jc w:val="left"/>
            </w:pPr>
            <w:r>
              <w:rPr>
                <w:b w:val="0"/>
                <w:sz w:val="26"/>
              </w:rPr>
              <w:t>Player 5 — Maybe</w:t>
            </w:r>
          </w:p>
        </w:tc>
        <w:tc>
          <w:tcPr>
            <w:tcW w:w="1701" w:type="dxa"/>
            <w:tcMar>
              <w:top w:w="80" w:type="dxa"/>
              <w:left w:w="80" w:type="dxa"/>
              <w:bottom w:w="80" w:type="dxa"/>
              <w:right w:w="80" w:type="dxa"/>
            </w:tcMar>
          </w:tcPr>
          <w:p w14:paraId="18A8DE97">
            <w:pPr>
              <w:spacing w:after="60"/>
              <w:jc w:val="left"/>
            </w:pPr>
            <w:r>
              <w:rPr>
                <w:b w:val="0"/>
                <w:sz w:val="26"/>
              </w:rPr>
              <w:t>100 / 5</w:t>
            </w:r>
          </w:p>
        </w:tc>
        <w:tc>
          <w:tcPr>
            <w:tcW w:w="2268" w:type="dxa"/>
            <w:tcMar>
              <w:top w:w="80" w:type="dxa"/>
              <w:left w:w="80" w:type="dxa"/>
              <w:bottom w:w="80" w:type="dxa"/>
              <w:right w:w="80" w:type="dxa"/>
            </w:tcMar>
          </w:tcPr>
          <w:p w14:paraId="508D6821">
            <w:pPr>
              <w:spacing w:after="60"/>
              <w:jc w:val="left"/>
            </w:pPr>
            <w:r>
              <w:rPr>
                <w:b w:val="0"/>
                <w:sz w:val="26"/>
              </w:rPr>
              <w:t>20 / 1</w:t>
            </w:r>
          </w:p>
        </w:tc>
        <w:tc>
          <w:tcPr>
            <w:tcW w:w="1701" w:type="dxa"/>
            <w:tcMar>
              <w:top w:w="80" w:type="dxa"/>
              <w:left w:w="80" w:type="dxa"/>
              <w:bottom w:w="80" w:type="dxa"/>
              <w:right w:w="80" w:type="dxa"/>
            </w:tcMar>
          </w:tcPr>
          <w:p w14:paraId="5F7DB920">
            <w:pPr>
              <w:spacing w:after="60"/>
              <w:jc w:val="left"/>
            </w:pPr>
            <w:r>
              <w:rPr>
                <w:b w:val="0"/>
                <w:sz w:val="26"/>
              </w:rPr>
              <w:t>1 s</w:t>
            </w:r>
          </w:p>
        </w:tc>
      </w:tr>
      <w:tr w14:paraId="0A802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426112A9">
            <w:pPr>
              <w:spacing w:after="60"/>
              <w:jc w:val="left"/>
            </w:pPr>
            <w:r>
              <w:rPr>
                <w:b w:val="0"/>
                <w:sz w:val="26"/>
              </w:rPr>
              <w:t>Player 6 — black</w:t>
            </w:r>
          </w:p>
        </w:tc>
        <w:tc>
          <w:tcPr>
            <w:tcW w:w="1701" w:type="dxa"/>
            <w:tcMar>
              <w:top w:w="80" w:type="dxa"/>
              <w:left w:w="80" w:type="dxa"/>
              <w:bottom w:w="80" w:type="dxa"/>
              <w:right w:w="80" w:type="dxa"/>
            </w:tcMar>
          </w:tcPr>
          <w:p w14:paraId="2DF0D753">
            <w:pPr>
              <w:spacing w:after="60"/>
              <w:jc w:val="left"/>
            </w:pPr>
            <w:r>
              <w:rPr>
                <w:b w:val="0"/>
                <w:sz w:val="26"/>
              </w:rPr>
              <w:t>100 / 5</w:t>
            </w:r>
          </w:p>
        </w:tc>
        <w:tc>
          <w:tcPr>
            <w:tcW w:w="2268" w:type="dxa"/>
            <w:tcMar>
              <w:top w:w="80" w:type="dxa"/>
              <w:left w:w="80" w:type="dxa"/>
              <w:bottom w:w="80" w:type="dxa"/>
              <w:right w:w="80" w:type="dxa"/>
            </w:tcMar>
          </w:tcPr>
          <w:p w14:paraId="022CFBC5">
            <w:pPr>
              <w:spacing w:after="60"/>
              <w:jc w:val="left"/>
            </w:pPr>
            <w:r>
              <w:rPr>
                <w:b w:val="0"/>
                <w:sz w:val="26"/>
              </w:rPr>
              <w:t>10 / 2</w:t>
            </w:r>
          </w:p>
        </w:tc>
        <w:tc>
          <w:tcPr>
            <w:tcW w:w="1701" w:type="dxa"/>
            <w:tcMar>
              <w:top w:w="80" w:type="dxa"/>
              <w:left w:w="80" w:type="dxa"/>
              <w:bottom w:w="80" w:type="dxa"/>
              <w:right w:w="80" w:type="dxa"/>
            </w:tcMar>
          </w:tcPr>
          <w:p w14:paraId="44AE0629">
            <w:pPr>
              <w:spacing w:after="60"/>
              <w:jc w:val="left"/>
            </w:pPr>
            <w:r>
              <w:rPr>
                <w:b w:val="0"/>
                <w:sz w:val="26"/>
              </w:rPr>
              <w:t>0.5 s</w:t>
            </w:r>
          </w:p>
        </w:tc>
      </w:tr>
    </w:tbl>
    <w:p w14:paraId="71CC534F"/>
    <w:p w14:paraId="53DDBC55">
      <w:r>
        <w:t>Mỗi loạt chỉ tạo đủ số FirePoint có thật. Với các prefab hiện có, tàu hai nòng tạo hai viên mỗi 0.5 giây; mức damage danh nghĩa nếu mọi viên trúng là 40 HP/giây. Tàu một nòng tạo một viên damage 20 mỗi giây, tương đương 20 HP/giây. Đây là suy ra từ thông số; thời điểm bắn, vị trí và độ rộng mục tiêu quyết định damage thực nhận.</w:t>
      </w:r>
    </w:p>
    <w:p w14:paraId="369353E9">
      <w:r>
        <w:t>Player, Player 1, Player 2 và Player 6 có gravityScale = 0, constraints = 4 (khóa xoay Z). Player 3–5 có gravityScale = 1, constraints = 0 trên Rigidbody2D Dynamic. Sự khác nhau có thể gây ảnh hưởng vật lý ngoài ý muốn và cần kiểm thử riêng. Không được suy đoán bảy prefab có cùng hành vi chỉ vì PlayerConfig giống nhau.</w:t>
      </w:r>
    </w:p>
    <w:p w14:paraId="5FCE3DC8">
      <w:pPr>
        <w:spacing w:after="180"/>
        <w:jc w:val="left"/>
      </w:pPr>
      <w:r>
        <w:rPr>
          <w:i/>
        </w:rPr>
        <w:t>Bằng chứng: Assets/Level/Prefabs/Player/Player.prefab; Assets/Level/Prefabs/Player/Player 3.prefab; Assets/Level/UI/MainMenu/MainMenu.unity.</w:t>
      </w:r>
    </w:p>
    <w:p w14:paraId="6E9C297E">
      <w:pPr>
        <w:pStyle w:val="3"/>
      </w:pPr>
      <w:bookmarkStart w:id="38" w:name="_Toc8179"/>
      <w:r>
        <w:t>5.4 Va chạm sát thương và máu</w:t>
      </w:r>
      <w:bookmarkEnd w:id="38"/>
    </w:p>
    <w:p w14:paraId="6E8FA8B4">
      <w:pPr>
        <w:pStyle w:val="16"/>
      </w:pPr>
      <w:r>
        <w:t xml:space="preserve">Bảng </w:t>
      </w:r>
      <w:r>
        <w:fldChar w:fldCharType="begin"/>
      </w:r>
      <w:r>
        <w:instrText xml:space="preserve"> SEQ Bảng \* ARABIC </w:instrText>
      </w:r>
      <w:r>
        <w:fldChar w:fldCharType="separate"/>
      </w:r>
      <w:r>
        <w:t>6</w:t>
      </w:r>
      <w:r>
        <w:fldChar w:fldCharType="end"/>
      </w:r>
      <w:bookmarkStart w:id="39" w:name="_Toc11183"/>
      <w:r>
        <w:t xml:space="preserve">  Các tương tác vật lý và kết quả</w:t>
      </w:r>
      <w:bookmarkEnd w:id="3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6236"/>
      </w:tblGrid>
      <w:tr w14:paraId="6DCC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835" w:type="dxa"/>
            <w:shd w:val="clear" w:color="auto" w:fill="E7EEF5"/>
            <w:tcMar>
              <w:top w:w="80" w:type="dxa"/>
              <w:left w:w="80" w:type="dxa"/>
              <w:bottom w:w="80" w:type="dxa"/>
              <w:right w:w="80" w:type="dxa"/>
            </w:tcMar>
          </w:tcPr>
          <w:p w14:paraId="3724960A">
            <w:pPr>
              <w:keepNext/>
              <w:spacing w:after="60"/>
              <w:jc w:val="left"/>
            </w:pPr>
            <w:r>
              <w:rPr>
                <w:b/>
                <w:sz w:val="26"/>
              </w:rPr>
              <w:t>Tương tác</w:t>
            </w:r>
          </w:p>
        </w:tc>
        <w:tc>
          <w:tcPr>
            <w:tcW w:w="6236" w:type="dxa"/>
            <w:shd w:val="clear" w:color="auto" w:fill="E7EEF5"/>
            <w:tcMar>
              <w:top w:w="80" w:type="dxa"/>
              <w:left w:w="80" w:type="dxa"/>
              <w:bottom w:w="80" w:type="dxa"/>
              <w:right w:w="80" w:type="dxa"/>
            </w:tcMar>
          </w:tcPr>
          <w:p w14:paraId="3659D300">
            <w:pPr>
              <w:keepNext/>
              <w:spacing w:after="60"/>
              <w:jc w:val="left"/>
            </w:pPr>
            <w:r>
              <w:rPr>
                <w:b/>
                <w:sz w:val="26"/>
              </w:rPr>
              <w:t>Callback và hiệu ứng</w:t>
            </w:r>
          </w:p>
        </w:tc>
      </w:tr>
      <w:tr w14:paraId="5AD88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4D2DCC4E">
            <w:pPr>
              <w:spacing w:after="60"/>
              <w:jc w:val="left"/>
            </w:pPr>
            <w:r>
              <w:rPr>
                <w:b w:val="0"/>
                <w:sz w:val="26"/>
              </w:rPr>
              <w:t>Bullet → Asteroid</w:t>
            </w:r>
          </w:p>
        </w:tc>
        <w:tc>
          <w:tcPr>
            <w:tcW w:w="6236" w:type="dxa"/>
            <w:tcMar>
              <w:top w:w="80" w:type="dxa"/>
              <w:left w:w="80" w:type="dxa"/>
              <w:bottom w:w="80" w:type="dxa"/>
              <w:right w:w="80" w:type="dxa"/>
            </w:tcMar>
          </w:tcPr>
          <w:p w14:paraId="4E909552">
            <w:pPr>
              <w:spacing w:after="60"/>
              <w:jc w:val="left"/>
            </w:pPr>
            <w:r>
              <w:rPr>
                <w:b w:val="0"/>
                <w:sz w:val="26"/>
              </w:rPr>
              <w:t>OnTriggerEnter2D; lấy Health trên collider object; trừ damage rồi hủy đạn</w:t>
            </w:r>
          </w:p>
        </w:tc>
      </w:tr>
      <w:tr w14:paraId="5E964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3C72850E">
            <w:pPr>
              <w:spacing w:after="60"/>
              <w:jc w:val="left"/>
            </w:pPr>
            <w:r>
              <w:rPr>
                <w:b w:val="0"/>
                <w:sz w:val="26"/>
              </w:rPr>
              <w:t>Asteroid → Player</w:t>
            </w:r>
          </w:p>
        </w:tc>
        <w:tc>
          <w:tcPr>
            <w:tcW w:w="6236" w:type="dxa"/>
            <w:tcMar>
              <w:top w:w="80" w:type="dxa"/>
              <w:left w:w="80" w:type="dxa"/>
              <w:bottom w:w="80" w:type="dxa"/>
              <w:right w:w="80" w:type="dxa"/>
            </w:tcMar>
          </w:tcPr>
          <w:p w14:paraId="698B1C59">
            <w:pPr>
              <w:spacing w:after="60"/>
              <w:jc w:val="left"/>
            </w:pPr>
            <w:r>
              <w:rPr>
                <w:b w:val="0"/>
                <w:sz w:val="26"/>
              </w:rPr>
              <w:t>OnCollisionEnter2D; tìm PlayerHealth trực tiếp hoặc parent; trừ damage rồi hủy thiên thạch</w:t>
            </w:r>
          </w:p>
        </w:tc>
      </w:tr>
      <w:tr w14:paraId="10C22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6A8B1CFB">
            <w:pPr>
              <w:spacing w:after="60"/>
              <w:jc w:val="left"/>
            </w:pPr>
            <w:r>
              <w:rPr>
                <w:b w:val="0"/>
                <w:sz w:val="26"/>
              </w:rPr>
              <w:t>Asteroid → đáy camera</w:t>
            </w:r>
          </w:p>
        </w:tc>
        <w:tc>
          <w:tcPr>
            <w:tcW w:w="6236" w:type="dxa"/>
            <w:tcMar>
              <w:top w:w="80" w:type="dxa"/>
              <w:left w:w="80" w:type="dxa"/>
              <w:bottom w:w="80" w:type="dxa"/>
              <w:right w:w="80" w:type="dxa"/>
            </w:tcMar>
          </w:tcPr>
          <w:p w14:paraId="557E7810">
            <w:pPr>
              <w:spacing w:after="60"/>
              <w:jc w:val="left"/>
            </w:pPr>
            <w:r>
              <w:rPr>
                <w:b w:val="0"/>
                <w:sz w:val="26"/>
              </w:rPr>
              <w:t>FixedUpdate kiểm tra WorldToViewportPoint.y &lt;= 0; tìm PlayerHealth toàn scene và trừ damage</w:t>
            </w:r>
          </w:p>
        </w:tc>
      </w:tr>
      <w:tr w14:paraId="426C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762C7004">
            <w:pPr>
              <w:spacing w:after="60"/>
              <w:jc w:val="left"/>
            </w:pPr>
            <w:r>
              <w:rPr>
                <w:b w:val="0"/>
                <w:sz w:val="26"/>
              </w:rPr>
              <w:t>Player → Star</w:t>
            </w:r>
          </w:p>
        </w:tc>
        <w:tc>
          <w:tcPr>
            <w:tcW w:w="6236" w:type="dxa"/>
            <w:tcMar>
              <w:top w:w="80" w:type="dxa"/>
              <w:left w:w="80" w:type="dxa"/>
              <w:bottom w:w="80" w:type="dxa"/>
              <w:right w:w="80" w:type="dxa"/>
            </w:tcMar>
          </w:tcPr>
          <w:p w14:paraId="1E5BB950">
            <w:pPr>
              <w:spacing w:after="60"/>
              <w:jc w:val="left"/>
            </w:pPr>
            <w:r>
              <w:rPr>
                <w:b w:val="0"/>
                <w:sz w:val="26"/>
              </w:rPr>
              <w:t>Star.OnTriggerEnter2D; yêu cầu PlayerHealth cùng GameObject; AddScore rồi hủy sao</w:t>
            </w:r>
          </w:p>
        </w:tc>
      </w:tr>
      <w:tr w14:paraId="1D2C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20B9C78F">
            <w:pPr>
              <w:spacing w:after="60"/>
              <w:jc w:val="left"/>
            </w:pPr>
            <w:r>
              <w:rPr>
                <w:b w:val="0"/>
                <w:sz w:val="26"/>
              </w:rPr>
              <w:t>Star → dưới y = -7</w:t>
            </w:r>
          </w:p>
        </w:tc>
        <w:tc>
          <w:tcPr>
            <w:tcW w:w="6236" w:type="dxa"/>
            <w:tcMar>
              <w:top w:w="80" w:type="dxa"/>
              <w:left w:w="80" w:type="dxa"/>
              <w:bottom w:w="80" w:type="dxa"/>
              <w:right w:w="80" w:type="dxa"/>
            </w:tcMar>
          </w:tcPr>
          <w:p w14:paraId="376F8442">
            <w:pPr>
              <w:spacing w:after="60"/>
              <w:jc w:val="left"/>
            </w:pPr>
            <w:r>
              <w:rPr>
                <w:b w:val="0"/>
                <w:sz w:val="26"/>
              </w:rPr>
              <w:t>DestroyBelowScreen.Update hủy, không cộng hoặc trừ điểm</w:t>
            </w:r>
          </w:p>
        </w:tc>
      </w:tr>
    </w:tbl>
    <w:p w14:paraId="0622F32C"/>
    <w:p w14:paraId="10FA55B5">
      <w:r>
        <w:t>Công thức HP mới ở cả Health và PlayerHealth là max(HP cũ − damage, 0). Không có armor, critical, né, invulnerability frame, knockback, damage theo phần trăm hay multiplier sức mạnh toàn cục. Damage đạn ban đầu được Initialize từ tàu; speedMultiplier chỉ tác động tốc độ thiên thạch, không làm tăng HP hoặc damage.</w:t>
      </w:r>
    </w:p>
    <w:p w14:paraId="3E27C976">
      <w:r>
        <w:t>Với đạn 10 damage, thiên thạch Small/Medium/Large cần ít nhất 1/3/5 lần trúng; với đạn 20 cần 1/2/3 lần trúng. Công thức số lần trúng là ceil(maxHealth/damage). Loạt hai viên không bảo đảm cùng một thiên thạch nhận cả hai.</w:t>
      </w:r>
    </w:p>
    <w:p w14:paraId="4294BFFF">
      <w:r>
        <w:t>Collider của đạn và sao là trigger; collider thiên thạch và tàu không phải trigger. Small là Rigidbody2D Kinematic; tàu là Dynamic. Physics2D layer matrix đang mở toàn bộ; logic lọc theo component thay vì tag hoặc layer riêng. Bullet dùng Transform.Translate và collision detection serialized là Discrete nên cần kiểm thử hiện tượng xuyên mục tiêu ở tốc độ/frame rate bất lợi.</w:t>
      </w:r>
    </w:p>
    <w:p w14:paraId="34D9DB37">
      <w:pPr>
        <w:spacing w:after="180"/>
        <w:jc w:val="left"/>
      </w:pPr>
      <w:r>
        <w:rPr>
          <w:i/>
        </w:rPr>
        <w:t>Bằng chứng: Bullet.cs; Health.cs; PlayerHealth.cs; AsteroidCollision.cs; Star.cs; ProjectSettings/Physics2DSettings.asset; Assets/Level/Prefabs/Bullet/Bullet.prefab.</w:t>
      </w:r>
    </w:p>
    <w:p w14:paraId="6DCE150B">
      <w:pPr>
        <w:pStyle w:val="3"/>
      </w:pPr>
      <w:bookmarkStart w:id="40" w:name="_Toc30916"/>
      <w:r>
        <w:t>5.5 Thiên thạch và AI</w:t>
      </w:r>
      <w:bookmarkEnd w:id="40"/>
    </w:p>
    <w:p w14:paraId="1904B66E">
      <w:pPr>
        <w:pStyle w:val="16"/>
      </w:pPr>
      <w:r>
        <w:t xml:space="preserve">Bảng </w:t>
      </w:r>
      <w:r>
        <w:fldChar w:fldCharType="begin"/>
      </w:r>
      <w:r>
        <w:instrText xml:space="preserve"> SEQ Bảng \* ARABIC </w:instrText>
      </w:r>
      <w:r>
        <w:fldChar w:fldCharType="separate"/>
      </w:r>
      <w:r>
        <w:t>7</w:t>
      </w:r>
      <w:r>
        <w:fldChar w:fldCharType="end"/>
      </w:r>
      <w:bookmarkStart w:id="41" w:name="_Toc30918"/>
      <w:r>
        <w:t xml:space="preserve">  Ba loại thiên thạch sau khi áp dụng prefab override</w:t>
      </w:r>
      <w:bookmarkEnd w:id="4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1134"/>
        <w:gridCol w:w="2268"/>
        <w:gridCol w:w="3402"/>
      </w:tblGrid>
      <w:tr w14:paraId="60DAB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68" w:type="dxa"/>
            <w:shd w:val="clear" w:color="auto" w:fill="E7EEF5"/>
            <w:tcMar>
              <w:top w:w="80" w:type="dxa"/>
              <w:left w:w="80" w:type="dxa"/>
              <w:bottom w:w="80" w:type="dxa"/>
              <w:right w:w="80" w:type="dxa"/>
            </w:tcMar>
          </w:tcPr>
          <w:p w14:paraId="1277EA7B">
            <w:pPr>
              <w:keepNext/>
              <w:spacing w:after="60"/>
              <w:jc w:val="left"/>
            </w:pPr>
            <w:r>
              <w:rPr>
                <w:b/>
                <w:sz w:val="26"/>
              </w:rPr>
              <w:t>Loại</w:t>
            </w:r>
          </w:p>
        </w:tc>
        <w:tc>
          <w:tcPr>
            <w:tcW w:w="1134" w:type="dxa"/>
            <w:shd w:val="clear" w:color="auto" w:fill="E7EEF5"/>
            <w:tcMar>
              <w:top w:w="80" w:type="dxa"/>
              <w:left w:w="80" w:type="dxa"/>
              <w:bottom w:w="80" w:type="dxa"/>
              <w:right w:w="80" w:type="dxa"/>
            </w:tcMar>
          </w:tcPr>
          <w:p w14:paraId="39E050D8">
            <w:pPr>
              <w:keepNext/>
              <w:spacing w:after="60"/>
              <w:jc w:val="left"/>
            </w:pPr>
            <w:r>
              <w:rPr>
                <w:b/>
                <w:sz w:val="26"/>
              </w:rPr>
              <w:t>HP</w:t>
            </w:r>
          </w:p>
        </w:tc>
        <w:tc>
          <w:tcPr>
            <w:tcW w:w="2268" w:type="dxa"/>
            <w:shd w:val="clear" w:color="auto" w:fill="E7EEF5"/>
            <w:tcMar>
              <w:top w:w="80" w:type="dxa"/>
              <w:left w:w="80" w:type="dxa"/>
              <w:bottom w:w="80" w:type="dxa"/>
              <w:right w:w="80" w:type="dxa"/>
            </w:tcMar>
          </w:tcPr>
          <w:p w14:paraId="1FD4EBF7">
            <w:pPr>
              <w:keepNext/>
              <w:spacing w:after="60"/>
              <w:jc w:val="left"/>
            </w:pPr>
            <w:r>
              <w:rPr>
                <w:b/>
                <w:sz w:val="26"/>
              </w:rPr>
              <w:t>Tốc độ gốc</w:t>
            </w:r>
          </w:p>
        </w:tc>
        <w:tc>
          <w:tcPr>
            <w:tcW w:w="3402" w:type="dxa"/>
            <w:shd w:val="clear" w:color="auto" w:fill="E7EEF5"/>
            <w:tcMar>
              <w:top w:w="80" w:type="dxa"/>
              <w:left w:w="80" w:type="dxa"/>
              <w:bottom w:w="80" w:type="dxa"/>
              <w:right w:w="80" w:type="dxa"/>
            </w:tcMar>
          </w:tcPr>
          <w:p w14:paraId="5FE63E2C">
            <w:pPr>
              <w:keepNext/>
              <w:spacing w:after="60"/>
              <w:jc w:val="left"/>
            </w:pPr>
            <w:r>
              <w:rPr>
                <w:b/>
                <w:sz w:val="26"/>
              </w:rPr>
              <w:t>Damage chạm / đáy</w:t>
            </w:r>
          </w:p>
        </w:tc>
      </w:tr>
      <w:tr w14:paraId="59CF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114C3887">
            <w:pPr>
              <w:keepNext/>
              <w:spacing w:after="60"/>
              <w:jc w:val="left"/>
            </w:pPr>
            <w:r>
              <w:rPr>
                <w:b w:val="0"/>
                <w:sz w:val="26"/>
              </w:rPr>
              <w:t>Small</w:t>
            </w:r>
          </w:p>
        </w:tc>
        <w:tc>
          <w:tcPr>
            <w:tcW w:w="1134" w:type="dxa"/>
            <w:tcMar>
              <w:top w:w="80" w:type="dxa"/>
              <w:left w:w="80" w:type="dxa"/>
              <w:bottom w:w="80" w:type="dxa"/>
              <w:right w:w="80" w:type="dxa"/>
            </w:tcMar>
          </w:tcPr>
          <w:p w14:paraId="6CC27E6F">
            <w:pPr>
              <w:keepNext/>
              <w:spacing w:after="60"/>
              <w:jc w:val="left"/>
            </w:pPr>
            <w:r>
              <w:rPr>
                <w:b w:val="0"/>
                <w:sz w:val="26"/>
              </w:rPr>
              <w:t>10</w:t>
            </w:r>
          </w:p>
        </w:tc>
        <w:tc>
          <w:tcPr>
            <w:tcW w:w="2268" w:type="dxa"/>
            <w:tcMar>
              <w:top w:w="80" w:type="dxa"/>
              <w:left w:w="80" w:type="dxa"/>
              <w:bottom w:w="80" w:type="dxa"/>
              <w:right w:w="80" w:type="dxa"/>
            </w:tcMar>
          </w:tcPr>
          <w:p w14:paraId="717968C7">
            <w:pPr>
              <w:keepNext/>
              <w:spacing w:after="60"/>
              <w:jc w:val="left"/>
            </w:pPr>
            <w:r>
              <w:rPr>
                <w:b w:val="0"/>
                <w:sz w:val="26"/>
              </w:rPr>
              <w:t>1.5</w:t>
            </w:r>
          </w:p>
        </w:tc>
        <w:tc>
          <w:tcPr>
            <w:tcW w:w="3402" w:type="dxa"/>
            <w:tcMar>
              <w:top w:w="80" w:type="dxa"/>
              <w:left w:w="80" w:type="dxa"/>
              <w:bottom w:w="80" w:type="dxa"/>
              <w:right w:w="80" w:type="dxa"/>
            </w:tcMar>
          </w:tcPr>
          <w:p w14:paraId="7BCD0083">
            <w:pPr>
              <w:keepNext/>
              <w:spacing w:after="60"/>
              <w:jc w:val="left"/>
            </w:pPr>
            <w:r>
              <w:rPr>
                <w:b w:val="0"/>
                <w:sz w:val="26"/>
              </w:rPr>
              <w:t>10 / 10</w:t>
            </w:r>
          </w:p>
        </w:tc>
      </w:tr>
      <w:tr w14:paraId="36EE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541A5E4C">
            <w:pPr>
              <w:keepNext/>
              <w:spacing w:after="60"/>
              <w:jc w:val="left"/>
            </w:pPr>
            <w:r>
              <w:rPr>
                <w:b w:val="0"/>
                <w:sz w:val="26"/>
              </w:rPr>
              <w:t>Medium</w:t>
            </w:r>
          </w:p>
        </w:tc>
        <w:tc>
          <w:tcPr>
            <w:tcW w:w="1134" w:type="dxa"/>
            <w:tcMar>
              <w:top w:w="80" w:type="dxa"/>
              <w:left w:w="80" w:type="dxa"/>
              <w:bottom w:w="80" w:type="dxa"/>
              <w:right w:w="80" w:type="dxa"/>
            </w:tcMar>
          </w:tcPr>
          <w:p w14:paraId="6C1BB6F4">
            <w:pPr>
              <w:keepNext/>
              <w:spacing w:after="60"/>
              <w:jc w:val="left"/>
            </w:pPr>
            <w:r>
              <w:rPr>
                <w:b w:val="0"/>
                <w:sz w:val="26"/>
              </w:rPr>
              <w:t>30</w:t>
            </w:r>
          </w:p>
        </w:tc>
        <w:tc>
          <w:tcPr>
            <w:tcW w:w="2268" w:type="dxa"/>
            <w:tcMar>
              <w:top w:w="80" w:type="dxa"/>
              <w:left w:w="80" w:type="dxa"/>
              <w:bottom w:w="80" w:type="dxa"/>
              <w:right w:w="80" w:type="dxa"/>
            </w:tcMar>
          </w:tcPr>
          <w:p w14:paraId="3763941C">
            <w:pPr>
              <w:keepNext/>
              <w:spacing w:after="60"/>
              <w:jc w:val="left"/>
            </w:pPr>
            <w:r>
              <w:rPr>
                <w:b w:val="0"/>
                <w:sz w:val="26"/>
              </w:rPr>
              <w:t>1.2</w:t>
            </w:r>
          </w:p>
        </w:tc>
        <w:tc>
          <w:tcPr>
            <w:tcW w:w="3402" w:type="dxa"/>
            <w:tcMar>
              <w:top w:w="80" w:type="dxa"/>
              <w:left w:w="80" w:type="dxa"/>
              <w:bottom w:w="80" w:type="dxa"/>
              <w:right w:w="80" w:type="dxa"/>
            </w:tcMar>
          </w:tcPr>
          <w:p w14:paraId="02242E9E">
            <w:pPr>
              <w:keepNext/>
              <w:spacing w:after="60"/>
              <w:jc w:val="left"/>
            </w:pPr>
            <w:r>
              <w:rPr>
                <w:b w:val="0"/>
                <w:sz w:val="26"/>
              </w:rPr>
              <w:t>20 / 20</w:t>
            </w:r>
          </w:p>
        </w:tc>
      </w:tr>
      <w:tr w14:paraId="48E04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112E8D78">
            <w:pPr>
              <w:spacing w:after="60"/>
              <w:jc w:val="left"/>
            </w:pPr>
            <w:r>
              <w:rPr>
                <w:b w:val="0"/>
                <w:sz w:val="26"/>
              </w:rPr>
              <w:t>Large</w:t>
            </w:r>
          </w:p>
        </w:tc>
        <w:tc>
          <w:tcPr>
            <w:tcW w:w="1134" w:type="dxa"/>
            <w:tcMar>
              <w:top w:w="80" w:type="dxa"/>
              <w:left w:w="80" w:type="dxa"/>
              <w:bottom w:w="80" w:type="dxa"/>
              <w:right w:w="80" w:type="dxa"/>
            </w:tcMar>
          </w:tcPr>
          <w:p w14:paraId="130D18EC">
            <w:pPr>
              <w:spacing w:after="60"/>
              <w:jc w:val="left"/>
            </w:pPr>
            <w:r>
              <w:rPr>
                <w:b w:val="0"/>
                <w:sz w:val="26"/>
              </w:rPr>
              <w:t>50</w:t>
            </w:r>
          </w:p>
        </w:tc>
        <w:tc>
          <w:tcPr>
            <w:tcW w:w="2268" w:type="dxa"/>
            <w:tcMar>
              <w:top w:w="80" w:type="dxa"/>
              <w:left w:w="80" w:type="dxa"/>
              <w:bottom w:w="80" w:type="dxa"/>
              <w:right w:w="80" w:type="dxa"/>
            </w:tcMar>
          </w:tcPr>
          <w:p w14:paraId="319F43D4">
            <w:pPr>
              <w:spacing w:after="60"/>
              <w:jc w:val="left"/>
            </w:pPr>
            <w:r>
              <w:rPr>
                <w:b w:val="0"/>
                <w:sz w:val="26"/>
              </w:rPr>
              <w:t>0.8</w:t>
            </w:r>
          </w:p>
        </w:tc>
        <w:tc>
          <w:tcPr>
            <w:tcW w:w="3402" w:type="dxa"/>
            <w:tcMar>
              <w:top w:w="80" w:type="dxa"/>
              <w:left w:w="80" w:type="dxa"/>
              <w:bottom w:w="80" w:type="dxa"/>
              <w:right w:w="80" w:type="dxa"/>
            </w:tcMar>
          </w:tcPr>
          <w:p w14:paraId="3BD840D7">
            <w:pPr>
              <w:spacing w:after="60"/>
              <w:jc w:val="left"/>
            </w:pPr>
            <w:r>
              <w:rPr>
                <w:b w:val="0"/>
                <w:sz w:val="26"/>
              </w:rPr>
              <w:t>30 / 30</w:t>
            </w:r>
          </w:p>
        </w:tc>
      </w:tr>
    </w:tbl>
    <w:p w14:paraId="16497871"/>
    <w:p w14:paraId="61C05257">
      <w:r>
        <w:t>AsteroidController không tính hướng đến tàu. Nó chỉ đi xuống theo Vector2.down; tốc độ cuối bằng moveSpeed × speedMultiplier, với ConfigureSpeed clamp multiplier tối thiểu 0.1. Đáy được tính theo vị trí tâm object trong viewport, không chờ toàn bộ sprite ra ngoài màn hình.</w:t>
      </w:r>
    </w:p>
    <w:p w14:paraId="49CD38E4">
      <w:r>
        <w:t>AsteroidCollision và AsteroidController cùng có trường damage riêng. Các prefab hiện tại đặt hai giá trị bằng nhau nhưng không có ràng buộc tự đồng bộ. Nếu sau này chỉnh chỉ một nơi, thiệt hại khi va chạm và khi lọt đáy sẽ khác nhau. Health.Die chỉ Destroy, không thả sao và không báo kill score.</w:t>
      </w:r>
    </w:p>
    <w:p w14:paraId="02C03F87">
      <w:pPr>
        <w:spacing w:after="180"/>
        <w:jc w:val="left"/>
      </w:pPr>
      <w:r>
        <w:rPr>
          <w:i/>
        </w:rPr>
        <w:t>Bằng chứng: AsteroidController.cs; AsteroidCollision.cs; Health.cs; Assets/Level/Prefabs/Enemy/Asteroid_Medium.prefab.</w:t>
      </w:r>
    </w:p>
    <w:p w14:paraId="07F3446F">
      <w:pPr>
        <w:pStyle w:val="3"/>
      </w:pPr>
      <w:bookmarkStart w:id="42" w:name="_Toc32214"/>
      <w:r>
        <w:t>5.6 Spawn và độ khó từng level</w:t>
      </w:r>
      <w:bookmarkEnd w:id="42"/>
    </w:p>
    <w:p w14:paraId="13BBE560">
      <w:pPr>
        <w:pStyle w:val="16"/>
      </w:pPr>
      <w:r>
        <w:t xml:space="preserve">Bảng </w:t>
      </w:r>
      <w:r>
        <w:fldChar w:fldCharType="begin"/>
      </w:r>
      <w:r>
        <w:instrText xml:space="preserve"> SEQ Bảng \* ARABIC </w:instrText>
      </w:r>
      <w:r>
        <w:fldChar w:fldCharType="separate"/>
      </w:r>
      <w:r>
        <w:t>8</w:t>
      </w:r>
      <w:r>
        <w:fldChar w:fldCharType="end"/>
      </w:r>
      <w:bookmarkStart w:id="43" w:name="_Toc15096"/>
      <w:r>
        <w:t xml:space="preserve">  Cấu hình thật của bốn scene Gameplay</w:t>
      </w:r>
      <w:bookmarkEnd w:id="4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701"/>
        <w:gridCol w:w="1984"/>
        <w:gridCol w:w="2268"/>
        <w:gridCol w:w="1984"/>
      </w:tblGrid>
      <w:tr w14:paraId="53CA1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134" w:type="dxa"/>
            <w:shd w:val="clear" w:color="auto" w:fill="E7EEF5"/>
            <w:tcMar>
              <w:top w:w="80" w:type="dxa"/>
              <w:left w:w="80" w:type="dxa"/>
              <w:bottom w:w="80" w:type="dxa"/>
              <w:right w:w="80" w:type="dxa"/>
            </w:tcMar>
          </w:tcPr>
          <w:p w14:paraId="3A9770CE">
            <w:pPr>
              <w:keepNext/>
              <w:spacing w:after="60"/>
              <w:jc w:val="left"/>
            </w:pPr>
            <w:r>
              <w:rPr>
                <w:b/>
                <w:sz w:val="26"/>
              </w:rPr>
              <w:t>Level</w:t>
            </w:r>
          </w:p>
        </w:tc>
        <w:tc>
          <w:tcPr>
            <w:tcW w:w="1701" w:type="dxa"/>
            <w:shd w:val="clear" w:color="auto" w:fill="E7EEF5"/>
            <w:tcMar>
              <w:top w:w="80" w:type="dxa"/>
              <w:left w:w="80" w:type="dxa"/>
              <w:bottom w:w="80" w:type="dxa"/>
              <w:right w:w="80" w:type="dxa"/>
            </w:tcMar>
          </w:tcPr>
          <w:p w14:paraId="6AB54E7C">
            <w:pPr>
              <w:keepNext/>
              <w:spacing w:after="60"/>
              <w:jc w:val="left"/>
            </w:pPr>
            <w:r>
              <w:rPr>
                <w:b/>
                <w:sz w:val="26"/>
              </w:rPr>
              <w:t>Điểm đích</w:t>
            </w:r>
          </w:p>
        </w:tc>
        <w:tc>
          <w:tcPr>
            <w:tcW w:w="1984" w:type="dxa"/>
            <w:shd w:val="clear" w:color="auto" w:fill="E7EEF5"/>
            <w:tcMar>
              <w:top w:w="80" w:type="dxa"/>
              <w:left w:w="80" w:type="dxa"/>
              <w:bottom w:w="80" w:type="dxa"/>
              <w:right w:w="80" w:type="dxa"/>
            </w:tcMar>
          </w:tcPr>
          <w:p w14:paraId="20C805FA">
            <w:pPr>
              <w:keepNext/>
              <w:spacing w:after="60"/>
              <w:jc w:val="left"/>
            </w:pPr>
            <w:r>
              <w:rPr>
                <w:b/>
                <w:sz w:val="26"/>
              </w:rPr>
              <w:t>Interval</w:t>
            </w:r>
          </w:p>
        </w:tc>
        <w:tc>
          <w:tcPr>
            <w:tcW w:w="2268" w:type="dxa"/>
            <w:shd w:val="clear" w:color="auto" w:fill="E7EEF5"/>
            <w:tcMar>
              <w:top w:w="80" w:type="dxa"/>
              <w:left w:w="80" w:type="dxa"/>
              <w:bottom w:w="80" w:type="dxa"/>
              <w:right w:w="80" w:type="dxa"/>
            </w:tcMar>
          </w:tcPr>
          <w:p w14:paraId="27507FD8">
            <w:pPr>
              <w:keepNext/>
              <w:spacing w:after="60"/>
              <w:jc w:val="left"/>
            </w:pPr>
            <w:r>
              <w:rPr>
                <w:b/>
                <w:sz w:val="26"/>
              </w:rPr>
              <w:t>Hệ số tốc độ</w:t>
            </w:r>
          </w:p>
        </w:tc>
        <w:tc>
          <w:tcPr>
            <w:tcW w:w="1984" w:type="dxa"/>
            <w:shd w:val="clear" w:color="auto" w:fill="E7EEF5"/>
            <w:tcMar>
              <w:top w:w="80" w:type="dxa"/>
              <w:left w:w="80" w:type="dxa"/>
              <w:bottom w:w="80" w:type="dxa"/>
              <w:right w:w="80" w:type="dxa"/>
            </w:tcMar>
          </w:tcPr>
          <w:p w14:paraId="3CD4B36C">
            <w:pPr>
              <w:keepNext/>
              <w:spacing w:after="60"/>
              <w:jc w:val="left"/>
            </w:pPr>
            <w:r>
              <w:rPr>
                <w:b/>
                <w:sz w:val="26"/>
              </w:rPr>
              <w:t>Trần active</w:t>
            </w:r>
          </w:p>
        </w:tc>
      </w:tr>
      <w:tr w14:paraId="0BE1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5142F8DD">
            <w:pPr>
              <w:keepNext/>
              <w:spacing w:after="60"/>
              <w:jc w:val="left"/>
            </w:pPr>
            <w:r>
              <w:rPr>
                <w:b w:val="0"/>
                <w:sz w:val="26"/>
              </w:rPr>
              <w:t>1</w:t>
            </w:r>
          </w:p>
        </w:tc>
        <w:tc>
          <w:tcPr>
            <w:tcW w:w="1701" w:type="dxa"/>
            <w:tcMar>
              <w:top w:w="80" w:type="dxa"/>
              <w:left w:w="80" w:type="dxa"/>
              <w:bottom w:w="80" w:type="dxa"/>
              <w:right w:w="80" w:type="dxa"/>
            </w:tcMar>
          </w:tcPr>
          <w:p w14:paraId="0F918E35">
            <w:pPr>
              <w:keepNext/>
              <w:spacing w:after="60"/>
              <w:jc w:val="left"/>
            </w:pPr>
            <w:r>
              <w:rPr>
                <w:b w:val="0"/>
                <w:sz w:val="26"/>
              </w:rPr>
              <w:t>100</w:t>
            </w:r>
          </w:p>
        </w:tc>
        <w:tc>
          <w:tcPr>
            <w:tcW w:w="1984" w:type="dxa"/>
            <w:tcMar>
              <w:top w:w="80" w:type="dxa"/>
              <w:left w:w="80" w:type="dxa"/>
              <w:bottom w:w="80" w:type="dxa"/>
              <w:right w:w="80" w:type="dxa"/>
            </w:tcMar>
          </w:tcPr>
          <w:p w14:paraId="307BAA01">
            <w:pPr>
              <w:keepNext/>
              <w:spacing w:after="60"/>
              <w:jc w:val="left"/>
            </w:pPr>
            <w:r>
              <w:rPr>
                <w:b w:val="0"/>
                <w:sz w:val="26"/>
              </w:rPr>
              <w:t>2.5 s</w:t>
            </w:r>
          </w:p>
        </w:tc>
        <w:tc>
          <w:tcPr>
            <w:tcW w:w="2268" w:type="dxa"/>
            <w:tcMar>
              <w:top w:w="80" w:type="dxa"/>
              <w:left w:w="80" w:type="dxa"/>
              <w:bottom w:w="80" w:type="dxa"/>
              <w:right w:w="80" w:type="dxa"/>
            </w:tcMar>
          </w:tcPr>
          <w:p w14:paraId="0B449BA0">
            <w:pPr>
              <w:keepNext/>
              <w:spacing w:after="60"/>
              <w:jc w:val="left"/>
            </w:pPr>
            <w:r>
              <w:rPr>
                <w:b w:val="0"/>
                <w:sz w:val="26"/>
              </w:rPr>
              <w:t>1</w:t>
            </w:r>
          </w:p>
        </w:tc>
        <w:tc>
          <w:tcPr>
            <w:tcW w:w="1984" w:type="dxa"/>
            <w:tcMar>
              <w:top w:w="80" w:type="dxa"/>
              <w:left w:w="80" w:type="dxa"/>
              <w:bottom w:w="80" w:type="dxa"/>
              <w:right w:w="80" w:type="dxa"/>
            </w:tcMar>
          </w:tcPr>
          <w:p w14:paraId="4BBA324E">
            <w:pPr>
              <w:keepNext/>
              <w:spacing w:after="60"/>
              <w:jc w:val="left"/>
            </w:pPr>
            <w:r>
              <w:rPr>
                <w:b w:val="0"/>
                <w:sz w:val="26"/>
              </w:rPr>
              <w:t>5</w:t>
            </w:r>
          </w:p>
        </w:tc>
      </w:tr>
      <w:tr w14:paraId="48553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0BA8113A">
            <w:pPr>
              <w:keepNext/>
              <w:spacing w:after="60"/>
              <w:jc w:val="left"/>
            </w:pPr>
            <w:r>
              <w:rPr>
                <w:b w:val="0"/>
                <w:sz w:val="26"/>
              </w:rPr>
              <w:t>2</w:t>
            </w:r>
          </w:p>
        </w:tc>
        <w:tc>
          <w:tcPr>
            <w:tcW w:w="1701" w:type="dxa"/>
            <w:tcMar>
              <w:top w:w="80" w:type="dxa"/>
              <w:left w:w="80" w:type="dxa"/>
              <w:bottom w:w="80" w:type="dxa"/>
              <w:right w:w="80" w:type="dxa"/>
            </w:tcMar>
          </w:tcPr>
          <w:p w14:paraId="2DD20C38">
            <w:pPr>
              <w:keepNext/>
              <w:spacing w:after="60"/>
              <w:jc w:val="left"/>
            </w:pPr>
            <w:r>
              <w:rPr>
                <w:b w:val="0"/>
                <w:sz w:val="26"/>
              </w:rPr>
              <w:t>200</w:t>
            </w:r>
          </w:p>
        </w:tc>
        <w:tc>
          <w:tcPr>
            <w:tcW w:w="1984" w:type="dxa"/>
            <w:tcMar>
              <w:top w:w="80" w:type="dxa"/>
              <w:left w:w="80" w:type="dxa"/>
              <w:bottom w:w="80" w:type="dxa"/>
              <w:right w:w="80" w:type="dxa"/>
            </w:tcMar>
          </w:tcPr>
          <w:p w14:paraId="2BBCAF89">
            <w:pPr>
              <w:keepNext/>
              <w:spacing w:after="60"/>
              <w:jc w:val="left"/>
            </w:pPr>
            <w:r>
              <w:rPr>
                <w:b w:val="0"/>
                <w:sz w:val="26"/>
              </w:rPr>
              <w:t>2.2 s</w:t>
            </w:r>
          </w:p>
        </w:tc>
        <w:tc>
          <w:tcPr>
            <w:tcW w:w="2268" w:type="dxa"/>
            <w:tcMar>
              <w:top w:w="80" w:type="dxa"/>
              <w:left w:w="80" w:type="dxa"/>
              <w:bottom w:w="80" w:type="dxa"/>
              <w:right w:w="80" w:type="dxa"/>
            </w:tcMar>
          </w:tcPr>
          <w:p w14:paraId="0BA8D81E">
            <w:pPr>
              <w:keepNext/>
              <w:spacing w:after="60"/>
              <w:jc w:val="left"/>
            </w:pPr>
            <w:r>
              <w:rPr>
                <w:b w:val="0"/>
                <w:sz w:val="26"/>
              </w:rPr>
              <w:t>1.1</w:t>
            </w:r>
          </w:p>
        </w:tc>
        <w:tc>
          <w:tcPr>
            <w:tcW w:w="1984" w:type="dxa"/>
            <w:tcMar>
              <w:top w:w="80" w:type="dxa"/>
              <w:left w:w="80" w:type="dxa"/>
              <w:bottom w:w="80" w:type="dxa"/>
              <w:right w:w="80" w:type="dxa"/>
            </w:tcMar>
          </w:tcPr>
          <w:p w14:paraId="258C5BE0">
            <w:pPr>
              <w:keepNext/>
              <w:spacing w:after="60"/>
              <w:jc w:val="left"/>
            </w:pPr>
            <w:r>
              <w:rPr>
                <w:b w:val="0"/>
                <w:sz w:val="26"/>
              </w:rPr>
              <w:t>7</w:t>
            </w:r>
          </w:p>
        </w:tc>
      </w:tr>
      <w:tr w14:paraId="0FDF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088445FB">
            <w:pPr>
              <w:keepNext/>
              <w:spacing w:after="60"/>
              <w:jc w:val="left"/>
            </w:pPr>
            <w:r>
              <w:rPr>
                <w:b w:val="0"/>
                <w:sz w:val="26"/>
              </w:rPr>
              <w:t>3</w:t>
            </w:r>
          </w:p>
        </w:tc>
        <w:tc>
          <w:tcPr>
            <w:tcW w:w="1701" w:type="dxa"/>
            <w:tcMar>
              <w:top w:w="80" w:type="dxa"/>
              <w:left w:w="80" w:type="dxa"/>
              <w:bottom w:w="80" w:type="dxa"/>
              <w:right w:w="80" w:type="dxa"/>
            </w:tcMar>
          </w:tcPr>
          <w:p w14:paraId="5A2BFB43">
            <w:pPr>
              <w:keepNext/>
              <w:spacing w:after="60"/>
              <w:jc w:val="left"/>
            </w:pPr>
            <w:r>
              <w:rPr>
                <w:b w:val="0"/>
                <w:sz w:val="26"/>
              </w:rPr>
              <w:t>300</w:t>
            </w:r>
          </w:p>
        </w:tc>
        <w:tc>
          <w:tcPr>
            <w:tcW w:w="1984" w:type="dxa"/>
            <w:tcMar>
              <w:top w:w="80" w:type="dxa"/>
              <w:left w:w="80" w:type="dxa"/>
              <w:bottom w:w="80" w:type="dxa"/>
              <w:right w:w="80" w:type="dxa"/>
            </w:tcMar>
          </w:tcPr>
          <w:p w14:paraId="6B5CDD33">
            <w:pPr>
              <w:keepNext/>
              <w:spacing w:after="60"/>
              <w:jc w:val="left"/>
            </w:pPr>
            <w:r>
              <w:rPr>
                <w:b w:val="0"/>
                <w:sz w:val="26"/>
              </w:rPr>
              <w:t>2.0 s</w:t>
            </w:r>
          </w:p>
        </w:tc>
        <w:tc>
          <w:tcPr>
            <w:tcW w:w="2268" w:type="dxa"/>
            <w:tcMar>
              <w:top w:w="80" w:type="dxa"/>
              <w:left w:w="80" w:type="dxa"/>
              <w:bottom w:w="80" w:type="dxa"/>
              <w:right w:w="80" w:type="dxa"/>
            </w:tcMar>
          </w:tcPr>
          <w:p w14:paraId="3DAB322A">
            <w:pPr>
              <w:keepNext/>
              <w:spacing w:after="60"/>
              <w:jc w:val="left"/>
            </w:pPr>
            <w:r>
              <w:rPr>
                <w:b w:val="0"/>
                <w:sz w:val="26"/>
              </w:rPr>
              <w:t>1.2</w:t>
            </w:r>
          </w:p>
        </w:tc>
        <w:tc>
          <w:tcPr>
            <w:tcW w:w="1984" w:type="dxa"/>
            <w:tcMar>
              <w:top w:w="80" w:type="dxa"/>
              <w:left w:w="80" w:type="dxa"/>
              <w:bottom w:w="80" w:type="dxa"/>
              <w:right w:w="80" w:type="dxa"/>
            </w:tcMar>
          </w:tcPr>
          <w:p w14:paraId="059281C2">
            <w:pPr>
              <w:keepNext/>
              <w:spacing w:after="60"/>
              <w:jc w:val="left"/>
            </w:pPr>
            <w:r>
              <w:rPr>
                <w:b w:val="0"/>
                <w:sz w:val="26"/>
              </w:rPr>
              <w:t>9</w:t>
            </w:r>
          </w:p>
        </w:tc>
      </w:tr>
      <w:tr w14:paraId="44C9F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3040581F">
            <w:pPr>
              <w:spacing w:after="60"/>
              <w:jc w:val="left"/>
            </w:pPr>
            <w:r>
              <w:rPr>
                <w:b w:val="0"/>
                <w:sz w:val="26"/>
              </w:rPr>
              <w:t>4</w:t>
            </w:r>
          </w:p>
        </w:tc>
        <w:tc>
          <w:tcPr>
            <w:tcW w:w="1701" w:type="dxa"/>
            <w:tcMar>
              <w:top w:w="80" w:type="dxa"/>
              <w:left w:w="80" w:type="dxa"/>
              <w:bottom w:w="80" w:type="dxa"/>
              <w:right w:w="80" w:type="dxa"/>
            </w:tcMar>
          </w:tcPr>
          <w:p w14:paraId="4891906C">
            <w:pPr>
              <w:spacing w:after="60"/>
              <w:jc w:val="left"/>
            </w:pPr>
            <w:r>
              <w:rPr>
                <w:b w:val="0"/>
                <w:sz w:val="26"/>
              </w:rPr>
              <w:t>400</w:t>
            </w:r>
          </w:p>
        </w:tc>
        <w:tc>
          <w:tcPr>
            <w:tcW w:w="1984" w:type="dxa"/>
            <w:tcMar>
              <w:top w:w="80" w:type="dxa"/>
              <w:left w:w="80" w:type="dxa"/>
              <w:bottom w:w="80" w:type="dxa"/>
              <w:right w:w="80" w:type="dxa"/>
            </w:tcMar>
          </w:tcPr>
          <w:p w14:paraId="595C4384">
            <w:pPr>
              <w:spacing w:after="60"/>
              <w:jc w:val="left"/>
            </w:pPr>
            <w:r>
              <w:rPr>
                <w:b w:val="0"/>
                <w:sz w:val="26"/>
              </w:rPr>
              <w:t>1.8 s</w:t>
            </w:r>
          </w:p>
        </w:tc>
        <w:tc>
          <w:tcPr>
            <w:tcW w:w="2268" w:type="dxa"/>
            <w:tcMar>
              <w:top w:w="80" w:type="dxa"/>
              <w:left w:w="80" w:type="dxa"/>
              <w:bottom w:w="80" w:type="dxa"/>
              <w:right w:w="80" w:type="dxa"/>
            </w:tcMar>
          </w:tcPr>
          <w:p w14:paraId="64EF4327">
            <w:pPr>
              <w:spacing w:after="60"/>
              <w:jc w:val="left"/>
            </w:pPr>
            <w:r>
              <w:rPr>
                <w:b w:val="0"/>
                <w:sz w:val="26"/>
              </w:rPr>
              <w:t>1.3</w:t>
            </w:r>
          </w:p>
        </w:tc>
        <w:tc>
          <w:tcPr>
            <w:tcW w:w="1984" w:type="dxa"/>
            <w:tcMar>
              <w:top w:w="80" w:type="dxa"/>
              <w:left w:w="80" w:type="dxa"/>
              <w:bottom w:w="80" w:type="dxa"/>
              <w:right w:w="80" w:type="dxa"/>
            </w:tcMar>
          </w:tcPr>
          <w:p w14:paraId="64E1653C">
            <w:pPr>
              <w:spacing w:after="60"/>
              <w:jc w:val="left"/>
            </w:pPr>
            <w:r>
              <w:rPr>
                <w:b w:val="0"/>
                <w:sz w:val="26"/>
              </w:rPr>
              <w:t>11</w:t>
            </w:r>
          </w:p>
        </w:tc>
      </w:tr>
    </w:tbl>
    <w:p w14:paraId="4BC30AC7"/>
    <w:p w14:paraId="78C19889">
      <w:r>
        <w:t>Trọng số Small/Medium/Large đều là 9/1/0.25. Trước bước kiểm tra vị trí, xác suất chọn danh nghĩa xấp xỉ 87.80%, 9.76%, 2.44%. Khi một vị trí không an toàn, spawner có thể chọn lại loại và vị trí tới 12 lần; phân bố những object đã xuất hiện do đó không buộc khớp đúng tỷ lệ danh nghĩa.</w:t>
      </w:r>
    </w:p>
    <w:p w14:paraId="291DDA61">
      <w:r>
        <w:t>Vị trí thiên thạch lấy x trong giao của [−3.5, 3.5] với vùng camera đã trừ kích thước sprite và edgePadding 0.5. Spawn y tối thiểu 9 và được nâng lên nếu đỉnh camera cao hơn. Khoảng cách ngang tối thiểu 1.2 được áp cho object gần vùng spawn (chênh y &lt; 2); thời điểm tới đáy dự đoán phải cách các object active ít nhất 0.75 giây.</w:t>
      </w:r>
    </w:p>
    <w:p w14:paraId="2EED2FF1">
      <w:r>
        <w:t>ActiveCount loại null/object inactive khỏi danh sách; nếu chạm trần, lượt sinh bị bỏ qua. Lịch mới luôn là Time.time + interval, không bù nhiều object sau Pause hoặc một frame trễ. Đây là sinh liên tục theo timer, không phải wave có số lượng định trước, thời gian nghỉ hoặc boss.</w:t>
      </w:r>
    </w:p>
    <w:p w14:paraId="476B0B33">
      <w:r>
        <w:t>StarSpawner dùng interval 2 s, spawn y = 9 và x ∈ [−3.5, 3.5] trong cả bốn màn. Nó không áp camera/sprite safety như AsteroidSpawner. Camera Level1/2/4 orthographicSize = 8; Level3 = 10. Sao ở Level3 bắt đầu bên trong khung nhìn và vẫn bị hủy ở y &lt; −7, chưa đến mép dưới camera −10; khác biệt này làm vùng thu thập hữu ích khác nhau giữa các màn.</w:t>
      </w:r>
    </w:p>
    <w:p w14:paraId="03597482">
      <w:pPr>
        <w:spacing w:after="180"/>
        <w:jc w:val="left"/>
      </w:pPr>
      <w:r>
        <w:rPr>
          <w:i/>
        </w:rPr>
        <w:t>Bằng chứng: AsteroidSpawner.cs; StarSpawner.cs; DestroyBelowScreen.cs; Assets/Level/UI/Gameplay/Level3.unity.</w:t>
      </w:r>
    </w:p>
    <w:p w14:paraId="26C6BD4E">
      <w:pPr>
        <w:pStyle w:val="3"/>
      </w:pPr>
      <w:bookmarkStart w:id="44" w:name="_Toc7810"/>
      <w:r>
        <w:t>5.7 Điều kiện kết quả và thứ tự xử lý</w:t>
      </w:r>
      <w:bookmarkEnd w:id="44"/>
    </w:p>
    <w:p w14:paraId="5B7BECB7">
      <w:r>
        <w:t>GameManager.Update phát hiện levelScore &gt;= requiredScore. LevelComplete chỉ nhận khi state còn Playing; nó cộng nốt thời gian, chuyển state, ghi lịch sử, khôi phục pause rồi gọi CompleteLevel. Cờ historyFinished chặn ghi trùng dù một API kết quả bị gọi lại. Tuy vậy nếu đủ điểm và chết trong cùng nhịp frame, thứ tự callback vật lý/Update có thể quyết định kết quả; chưa có quy tắc ưu tiên thắng/thua độc lập.</w:t>
      </w:r>
    </w:p>
    <w:p w14:paraId="435EF89E">
      <w:r>
        <w:t>Game Over lấy snapshot điểm trước khi đổi scene để EndGame vẫn đọc được điểm màn. Khi chơi lại, SetupLevel reset điểm màn. Tổng điểm chỉ có trong RAM của ScoreManager sống qua scene và được chụp vào record; không có tiến trình khôi phục tổng điểm qua lần khởi động ứng dụng.</w:t>
      </w:r>
    </w:p>
    <w:p w14:paraId="3B990CD9">
      <w:r>
        <w:t>Không có item upgrade, shop, hệ thống level-up, XP, unlock vũ khí hoặc buff tạm. Chọn tàu trước khi chơi thay prefab và thông số ban đầu, không phải nâng cấp trong ván. PRD có một số ví dụ và định hướng chưa được hiện thực; không dùng chúng để bổ sung chức năng vào mô tả gameplay.</w:t>
      </w:r>
    </w:p>
    <w:p w14:paraId="1350662F">
      <w:pPr>
        <w:spacing w:after="180"/>
        <w:jc w:val="left"/>
      </w:pPr>
      <w:r>
        <w:rPr>
          <w:i/>
        </w:rPr>
        <w:t>Bằng chứng: GameManager.cs; ScoreManager.cs; EndGameUI.cs; Assets/Docs/GameDesign/Space_Explorer_PRD.md.</w:t>
      </w:r>
    </w:p>
    <w:p w14:paraId="0873603D">
      <w:pPr>
        <w:pStyle w:val="2"/>
      </w:pPr>
      <w:bookmarkStart w:id="45" w:name="_Toc20874"/>
      <w:r>
        <w:t>CHƯƠNG 6  LUỒNG HOẠT ĐỘNG TỪ ĐẦU ĐẾN CUỐI</w:t>
      </w:r>
      <w:bookmarkEnd w:id="45"/>
    </w:p>
    <w:p w14:paraId="24397183">
      <w:pPr>
        <w:keepNext/>
        <w:jc w:val="center"/>
      </w:pPr>
      <w:r>
        <w:drawing>
          <wp:inline distT="0" distB="0" distL="114300" distR="114300">
            <wp:extent cx="5759450" cy="4799965"/>
            <wp:effectExtent l="0" t="0" r="127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60000" cy="4800000"/>
                    </a:xfrm>
                    <a:prstGeom prst="rect">
                      <a:avLst/>
                    </a:prstGeom>
                  </pic:spPr>
                </pic:pic>
              </a:graphicData>
            </a:graphic>
          </wp:inline>
        </w:drawing>
      </w:r>
    </w:p>
    <w:p w14:paraId="6B440F2D">
      <w:pPr>
        <w:pStyle w:val="16"/>
      </w:pPr>
      <w:r>
        <w:t xml:space="preserve">Hình </w:t>
      </w:r>
      <w:r>
        <w:fldChar w:fldCharType="begin"/>
      </w:r>
      <w:r>
        <w:instrText xml:space="preserve"> SEQ Hình \* ARABIC </w:instrText>
      </w:r>
      <w:r>
        <w:fldChar w:fldCharType="separate"/>
      </w:r>
      <w:r>
        <w:t>2</w:t>
      </w:r>
      <w:r>
        <w:fldChar w:fldCharType="end"/>
      </w:r>
      <w:bookmarkStart w:id="46" w:name="_Toc26097"/>
      <w:r>
        <w:t xml:space="preserve">  Flowchart thực tế gồm nhánh cuối Level4 chưa có màn chiến thắng</w:t>
      </w:r>
      <w:bookmarkEnd w:id="46"/>
    </w:p>
    <w:p w14:paraId="307F655E">
      <w:pPr>
        <w:pStyle w:val="3"/>
      </w:pPr>
      <w:bookmarkStart w:id="47" w:name="_Toc19263"/>
      <w:r>
        <w:t>6.1 Chuỗi khởi tạo một màn chơi</w:t>
      </w:r>
      <w:bookmarkEnd w:id="47"/>
    </w:p>
    <w:p w14:paraId="631BCCB4">
      <w:pPr>
        <w:pStyle w:val="16"/>
      </w:pPr>
      <w:r>
        <w:t xml:space="preserve">Bảng </w:t>
      </w:r>
      <w:r>
        <w:fldChar w:fldCharType="begin"/>
      </w:r>
      <w:r>
        <w:instrText xml:space="preserve"> SEQ Bảng \* ARABIC </w:instrText>
      </w:r>
      <w:r>
        <w:fldChar w:fldCharType="separate"/>
      </w:r>
      <w:r>
        <w:t>9</w:t>
      </w:r>
      <w:r>
        <w:fldChar w:fldCharType="end"/>
      </w:r>
      <w:bookmarkStart w:id="48" w:name="_Toc18088"/>
      <w:r>
        <w:t xml:space="preserve">  Sequence khởi tạo theo trách nhiệm</w:t>
      </w:r>
      <w:bookmarkEnd w:id="4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3402"/>
        <w:gridCol w:w="4819"/>
      </w:tblGrid>
      <w:tr w14:paraId="45C47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50" w:type="dxa"/>
            <w:shd w:val="clear" w:color="auto" w:fill="E7EEF5"/>
            <w:tcMar>
              <w:top w:w="80" w:type="dxa"/>
              <w:left w:w="80" w:type="dxa"/>
              <w:bottom w:w="80" w:type="dxa"/>
              <w:right w:w="80" w:type="dxa"/>
            </w:tcMar>
          </w:tcPr>
          <w:p w14:paraId="3805A9DA">
            <w:pPr>
              <w:keepNext/>
              <w:spacing w:after="60"/>
              <w:jc w:val="left"/>
            </w:pPr>
            <w:r>
              <w:rPr>
                <w:b/>
                <w:sz w:val="26"/>
              </w:rPr>
              <w:t>Bước</w:t>
            </w:r>
          </w:p>
        </w:tc>
        <w:tc>
          <w:tcPr>
            <w:tcW w:w="3402" w:type="dxa"/>
            <w:shd w:val="clear" w:color="auto" w:fill="E7EEF5"/>
            <w:tcMar>
              <w:top w:w="80" w:type="dxa"/>
              <w:left w:w="80" w:type="dxa"/>
              <w:bottom w:w="80" w:type="dxa"/>
              <w:right w:w="80" w:type="dxa"/>
            </w:tcMar>
          </w:tcPr>
          <w:p w14:paraId="02E91863">
            <w:pPr>
              <w:keepNext/>
              <w:spacing w:after="60"/>
              <w:jc w:val="left"/>
            </w:pPr>
            <w:r>
              <w:rPr>
                <w:b/>
                <w:sz w:val="26"/>
              </w:rPr>
              <w:t>Bên gửi → bên nhận</w:t>
            </w:r>
          </w:p>
        </w:tc>
        <w:tc>
          <w:tcPr>
            <w:tcW w:w="4819" w:type="dxa"/>
            <w:shd w:val="clear" w:color="auto" w:fill="E7EEF5"/>
            <w:tcMar>
              <w:top w:w="80" w:type="dxa"/>
              <w:left w:w="80" w:type="dxa"/>
              <w:bottom w:w="80" w:type="dxa"/>
              <w:right w:w="80" w:type="dxa"/>
            </w:tcMar>
          </w:tcPr>
          <w:p w14:paraId="36765A13">
            <w:pPr>
              <w:keepNext/>
              <w:spacing w:after="60"/>
              <w:jc w:val="left"/>
            </w:pPr>
            <w:r>
              <w:rPr>
                <w:b/>
                <w:sz w:val="26"/>
              </w:rPr>
              <w:t>Tác động</w:t>
            </w:r>
          </w:p>
        </w:tc>
      </w:tr>
      <w:tr w14:paraId="64F8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20083080">
            <w:pPr>
              <w:spacing w:after="60"/>
              <w:jc w:val="left"/>
            </w:pPr>
            <w:r>
              <w:rPr>
                <w:b w:val="0"/>
                <w:sz w:val="26"/>
              </w:rPr>
              <w:t>1</w:t>
            </w:r>
          </w:p>
        </w:tc>
        <w:tc>
          <w:tcPr>
            <w:tcW w:w="3402" w:type="dxa"/>
            <w:tcMar>
              <w:top w:w="80" w:type="dxa"/>
              <w:left w:w="80" w:type="dxa"/>
              <w:bottom w:w="80" w:type="dxa"/>
              <w:right w:w="80" w:type="dxa"/>
            </w:tcMar>
          </w:tcPr>
          <w:p w14:paraId="6BF5EA1D">
            <w:pPr>
              <w:spacing w:after="60"/>
              <w:jc w:val="left"/>
            </w:pPr>
            <w:r>
              <w:rPr>
                <w:b w:val="0"/>
                <w:sz w:val="26"/>
              </w:rPr>
              <w:t>Button → MainMenuUI hoặc SelectLevelUI</w:t>
            </w:r>
          </w:p>
        </w:tc>
        <w:tc>
          <w:tcPr>
            <w:tcW w:w="4819" w:type="dxa"/>
            <w:tcMar>
              <w:top w:w="80" w:type="dxa"/>
              <w:left w:w="80" w:type="dxa"/>
              <w:bottom w:w="80" w:type="dxa"/>
              <w:right w:w="80" w:type="dxa"/>
            </w:tcMar>
          </w:tcPr>
          <w:p w14:paraId="66E5CEC8">
            <w:pPr>
              <w:spacing w:after="60"/>
              <w:jc w:val="left"/>
            </w:pPr>
            <w:r>
              <w:rPr>
                <w:b w:val="0"/>
                <w:sz w:val="26"/>
              </w:rPr>
              <w:t>LoadScene Level1 hoặc LevelManager.LoadLevel(n)</w:t>
            </w:r>
          </w:p>
        </w:tc>
      </w:tr>
      <w:tr w14:paraId="5D042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0BE6412E">
            <w:pPr>
              <w:spacing w:after="60"/>
              <w:jc w:val="left"/>
            </w:pPr>
            <w:r>
              <w:rPr>
                <w:b w:val="0"/>
                <w:sz w:val="26"/>
              </w:rPr>
              <w:t>2</w:t>
            </w:r>
          </w:p>
        </w:tc>
        <w:tc>
          <w:tcPr>
            <w:tcW w:w="3402" w:type="dxa"/>
            <w:tcMar>
              <w:top w:w="80" w:type="dxa"/>
              <w:left w:w="80" w:type="dxa"/>
              <w:bottom w:w="80" w:type="dxa"/>
              <w:right w:w="80" w:type="dxa"/>
            </w:tcMar>
          </w:tcPr>
          <w:p w14:paraId="76929005">
            <w:pPr>
              <w:spacing w:after="60"/>
              <w:jc w:val="left"/>
            </w:pPr>
            <w:r>
              <w:rPr>
                <w:b w:val="0"/>
                <w:sz w:val="26"/>
              </w:rPr>
              <w:t>Unity → Awake của manager trong scene</w:t>
            </w:r>
          </w:p>
        </w:tc>
        <w:tc>
          <w:tcPr>
            <w:tcW w:w="4819" w:type="dxa"/>
            <w:tcMar>
              <w:top w:w="80" w:type="dxa"/>
              <w:left w:w="80" w:type="dxa"/>
              <w:bottom w:w="80" w:type="dxa"/>
              <w:right w:w="80" w:type="dxa"/>
            </w:tcMar>
          </w:tcPr>
          <w:p w14:paraId="2FF7AF96">
            <w:pPr>
              <w:spacing w:after="60"/>
              <w:jc w:val="left"/>
            </w:pPr>
            <w:r>
              <w:rPr>
                <w:b w:val="0"/>
                <w:sz w:val="26"/>
              </w:rPr>
              <w:t>Gán singleton; hủy manager trùng đã tồn tại</w:t>
            </w:r>
          </w:p>
        </w:tc>
      </w:tr>
      <w:tr w14:paraId="1950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4B8845A9">
            <w:pPr>
              <w:spacing w:after="60"/>
              <w:jc w:val="left"/>
            </w:pPr>
            <w:r>
              <w:rPr>
                <w:b w:val="0"/>
                <w:sz w:val="26"/>
              </w:rPr>
              <w:t>3</w:t>
            </w:r>
          </w:p>
        </w:tc>
        <w:tc>
          <w:tcPr>
            <w:tcW w:w="3402" w:type="dxa"/>
            <w:tcMar>
              <w:top w:w="80" w:type="dxa"/>
              <w:left w:w="80" w:type="dxa"/>
              <w:bottom w:w="80" w:type="dxa"/>
              <w:right w:w="80" w:type="dxa"/>
            </w:tcMar>
          </w:tcPr>
          <w:p w14:paraId="3F8C6364">
            <w:pPr>
              <w:spacing w:after="60"/>
              <w:jc w:val="left"/>
            </w:pPr>
            <w:r>
              <w:rPr>
                <w:b w:val="0"/>
                <w:sz w:val="26"/>
              </w:rPr>
              <w:t>GameManager.Start → SetupLevel</w:t>
            </w:r>
          </w:p>
        </w:tc>
        <w:tc>
          <w:tcPr>
            <w:tcW w:w="4819" w:type="dxa"/>
            <w:tcMar>
              <w:top w:w="80" w:type="dxa"/>
              <w:left w:w="80" w:type="dxa"/>
              <w:bottom w:w="80" w:type="dxa"/>
              <w:right w:w="80" w:type="dxa"/>
            </w:tcMar>
          </w:tcPr>
          <w:p w14:paraId="09838C76">
            <w:pPr>
              <w:spacing w:after="60"/>
              <w:jc w:val="left"/>
            </w:pPr>
            <w:r>
              <w:rPr>
                <w:b w:val="0"/>
                <w:sz w:val="26"/>
              </w:rPr>
              <w:t>LastLevel, Playing, ResetLevelScore, GUID và clock mới</w:t>
            </w:r>
          </w:p>
        </w:tc>
      </w:tr>
      <w:tr w14:paraId="688ED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2C8E308A">
            <w:pPr>
              <w:spacing w:after="60"/>
              <w:jc w:val="left"/>
            </w:pPr>
            <w:r>
              <w:rPr>
                <w:b w:val="0"/>
                <w:sz w:val="26"/>
              </w:rPr>
              <w:t>4</w:t>
            </w:r>
          </w:p>
        </w:tc>
        <w:tc>
          <w:tcPr>
            <w:tcW w:w="3402" w:type="dxa"/>
            <w:tcMar>
              <w:top w:w="80" w:type="dxa"/>
              <w:left w:w="80" w:type="dxa"/>
              <w:bottom w:w="80" w:type="dxa"/>
              <w:right w:w="80" w:type="dxa"/>
            </w:tcMar>
          </w:tcPr>
          <w:p w14:paraId="02960251">
            <w:pPr>
              <w:spacing w:after="60"/>
              <w:jc w:val="left"/>
            </w:pPr>
            <w:r>
              <w:rPr>
                <w:b w:val="0"/>
                <w:sz w:val="26"/>
              </w:rPr>
              <w:t>PlayerSpawner.Start → ShipManager</w:t>
            </w:r>
          </w:p>
        </w:tc>
        <w:tc>
          <w:tcPr>
            <w:tcW w:w="4819" w:type="dxa"/>
            <w:tcMar>
              <w:top w:w="80" w:type="dxa"/>
              <w:left w:w="80" w:type="dxa"/>
              <w:bottom w:w="80" w:type="dxa"/>
              <w:right w:w="80" w:type="dxa"/>
            </w:tcMar>
          </w:tcPr>
          <w:p w14:paraId="2F35F59F">
            <w:pPr>
              <w:spacing w:after="60"/>
              <w:jc w:val="left"/>
            </w:pPr>
            <w:r>
              <w:rPr>
                <w:b w:val="0"/>
                <w:sz w:val="26"/>
              </w:rPr>
              <w:t>Lấy prefab được chọn rồi Instantiate tại spawnPoint</w:t>
            </w:r>
          </w:p>
        </w:tc>
      </w:tr>
      <w:tr w14:paraId="75C9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719DD15B">
            <w:pPr>
              <w:spacing w:after="60"/>
              <w:jc w:val="left"/>
            </w:pPr>
            <w:r>
              <w:rPr>
                <w:b w:val="0"/>
                <w:sz w:val="26"/>
              </w:rPr>
              <w:t>5</w:t>
            </w:r>
          </w:p>
        </w:tc>
        <w:tc>
          <w:tcPr>
            <w:tcW w:w="3402" w:type="dxa"/>
            <w:tcMar>
              <w:top w:w="80" w:type="dxa"/>
              <w:left w:w="80" w:type="dxa"/>
              <w:bottom w:w="80" w:type="dxa"/>
              <w:right w:w="80" w:type="dxa"/>
            </w:tcMar>
          </w:tcPr>
          <w:p w14:paraId="2CDBC285">
            <w:pPr>
              <w:spacing w:after="60"/>
              <w:jc w:val="left"/>
            </w:pPr>
            <w:r>
              <w:rPr>
                <w:b w:val="0"/>
                <w:sz w:val="26"/>
              </w:rPr>
              <w:t>Unity → PlayerHealth/WeaponAim.Awake</w:t>
            </w:r>
          </w:p>
        </w:tc>
        <w:tc>
          <w:tcPr>
            <w:tcW w:w="4819" w:type="dxa"/>
            <w:tcMar>
              <w:top w:w="80" w:type="dxa"/>
              <w:left w:w="80" w:type="dxa"/>
              <w:bottom w:w="80" w:type="dxa"/>
              <w:right w:w="80" w:type="dxa"/>
            </w:tcMar>
          </w:tcPr>
          <w:p w14:paraId="32B7BC8A">
            <w:pPr>
              <w:spacing w:after="60"/>
              <w:jc w:val="left"/>
            </w:pPr>
            <w:r>
              <w:rPr>
                <w:b w:val="0"/>
                <w:sz w:val="26"/>
              </w:rPr>
              <w:t>Khởi tạo HP và cache PlayerConfig</w:t>
            </w:r>
          </w:p>
        </w:tc>
      </w:tr>
      <w:tr w14:paraId="4774A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1F1E516E">
            <w:pPr>
              <w:spacing w:after="60"/>
              <w:jc w:val="left"/>
            </w:pPr>
            <w:r>
              <w:rPr>
                <w:b w:val="0"/>
                <w:sz w:val="26"/>
              </w:rPr>
              <w:t>6</w:t>
            </w:r>
          </w:p>
        </w:tc>
        <w:tc>
          <w:tcPr>
            <w:tcW w:w="3402" w:type="dxa"/>
            <w:tcMar>
              <w:top w:w="80" w:type="dxa"/>
              <w:left w:w="80" w:type="dxa"/>
              <w:bottom w:w="80" w:type="dxa"/>
              <w:right w:w="80" w:type="dxa"/>
            </w:tcMar>
          </w:tcPr>
          <w:p w14:paraId="3BE02838">
            <w:pPr>
              <w:spacing w:after="60"/>
              <w:jc w:val="left"/>
            </w:pPr>
            <w:r>
              <w:rPr>
                <w:b w:val="0"/>
                <w:sz w:val="26"/>
              </w:rPr>
              <w:t>UI.Start → ScoreManager/PlayerHealth</w:t>
            </w:r>
          </w:p>
        </w:tc>
        <w:tc>
          <w:tcPr>
            <w:tcW w:w="4819" w:type="dxa"/>
            <w:tcMar>
              <w:top w:w="80" w:type="dxa"/>
              <w:left w:w="80" w:type="dxa"/>
              <w:bottom w:w="80" w:type="dxa"/>
              <w:right w:w="80" w:type="dxa"/>
            </w:tcMar>
          </w:tcPr>
          <w:p w14:paraId="65231DE7">
            <w:pPr>
              <w:spacing w:after="60"/>
              <w:jc w:val="left"/>
            </w:pPr>
            <w:r>
              <w:rPr>
                <w:b w:val="0"/>
                <w:sz w:val="26"/>
              </w:rPr>
              <w:t>Đọc điểm và HP; ScoreUI đăng ký OnScoreChanged</w:t>
            </w:r>
          </w:p>
        </w:tc>
      </w:tr>
      <w:tr w14:paraId="318B3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5F6EFBB0">
            <w:pPr>
              <w:spacing w:after="60"/>
              <w:jc w:val="left"/>
            </w:pPr>
            <w:r>
              <w:rPr>
                <w:b w:val="0"/>
                <w:sz w:val="26"/>
              </w:rPr>
              <w:t>7</w:t>
            </w:r>
          </w:p>
        </w:tc>
        <w:tc>
          <w:tcPr>
            <w:tcW w:w="3402" w:type="dxa"/>
            <w:tcMar>
              <w:top w:w="80" w:type="dxa"/>
              <w:left w:w="80" w:type="dxa"/>
              <w:bottom w:w="80" w:type="dxa"/>
              <w:right w:w="80" w:type="dxa"/>
            </w:tcMar>
          </w:tcPr>
          <w:p w14:paraId="2220C8D4">
            <w:pPr>
              <w:spacing w:after="60"/>
              <w:jc w:val="left"/>
            </w:pPr>
            <w:r>
              <w:rPr>
                <w:b w:val="0"/>
                <w:sz w:val="26"/>
              </w:rPr>
              <w:t>Spawner.Start và LevelStartUI.Start</w:t>
            </w:r>
          </w:p>
        </w:tc>
        <w:tc>
          <w:tcPr>
            <w:tcW w:w="4819" w:type="dxa"/>
            <w:tcMar>
              <w:top w:w="80" w:type="dxa"/>
              <w:left w:w="80" w:type="dxa"/>
              <w:bottom w:w="80" w:type="dxa"/>
              <w:right w:w="80" w:type="dxa"/>
            </w:tcMar>
          </w:tcPr>
          <w:p w14:paraId="29C32513">
            <w:pPr>
              <w:spacing w:after="60"/>
              <w:jc w:val="left"/>
            </w:pPr>
            <w:r>
              <w:rPr>
                <w:b w:val="0"/>
                <w:sz w:val="26"/>
              </w:rPr>
              <w:t>Đặt mốc spawn và hẹn ẩn banner</w:t>
            </w:r>
          </w:p>
        </w:tc>
      </w:tr>
      <w:tr w14:paraId="3596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80" w:type="dxa"/>
              <w:left w:w="80" w:type="dxa"/>
              <w:bottom w:w="80" w:type="dxa"/>
              <w:right w:w="80" w:type="dxa"/>
            </w:tcMar>
          </w:tcPr>
          <w:p w14:paraId="79B134BC">
            <w:pPr>
              <w:spacing w:after="60"/>
              <w:jc w:val="left"/>
            </w:pPr>
            <w:r>
              <w:rPr>
                <w:b w:val="0"/>
                <w:sz w:val="26"/>
              </w:rPr>
              <w:t>8</w:t>
            </w:r>
          </w:p>
        </w:tc>
        <w:tc>
          <w:tcPr>
            <w:tcW w:w="3402" w:type="dxa"/>
            <w:tcMar>
              <w:top w:w="80" w:type="dxa"/>
              <w:left w:w="80" w:type="dxa"/>
              <w:bottom w:w="80" w:type="dxa"/>
              <w:right w:w="80" w:type="dxa"/>
            </w:tcMar>
          </w:tcPr>
          <w:p w14:paraId="63FDD9EF">
            <w:pPr>
              <w:spacing w:after="60"/>
              <w:jc w:val="left"/>
            </w:pPr>
            <w:r>
              <w:rPr>
                <w:b w:val="0"/>
                <w:sz w:val="26"/>
              </w:rPr>
              <w:t>Unity Update/FixedUpdate</w:t>
            </w:r>
          </w:p>
        </w:tc>
        <w:tc>
          <w:tcPr>
            <w:tcW w:w="4819" w:type="dxa"/>
            <w:tcMar>
              <w:top w:w="80" w:type="dxa"/>
              <w:left w:w="80" w:type="dxa"/>
              <w:bottom w:w="80" w:type="dxa"/>
              <w:right w:w="80" w:type="dxa"/>
            </w:tcMar>
          </w:tcPr>
          <w:p w14:paraId="77BB4B93">
            <w:pPr>
              <w:spacing w:after="60"/>
              <w:jc w:val="left"/>
            </w:pPr>
            <w:r>
              <w:rPr>
                <w:b w:val="0"/>
                <w:sz w:val="26"/>
              </w:rPr>
              <w:t>Chạy gameplay khi CanAdvanceGameplay cho phép</w:t>
            </w:r>
          </w:p>
        </w:tc>
      </w:tr>
    </w:tbl>
    <w:p w14:paraId="7B8D607B"/>
    <w:p w14:paraId="2A54DC51">
      <w:r>
        <w:t>Bảng trình bày quan hệ trách nhiệm, không khẳng định thứ tự Start của mọi GameObject là cố định. Script không thiết lập Script Execution Order riêng cho các component này. Mọi thay đổi bootstrap sau này cần xem lại điểm HUD và quá trình sinh tàu để tránh phụ thuộc thứ tự ngầm.</w:t>
      </w:r>
    </w:p>
    <w:p w14:paraId="352ED2F7">
      <w:pPr>
        <w:spacing w:after="180"/>
        <w:jc w:val="left"/>
      </w:pPr>
      <w:r>
        <w:rPr>
          <w:i/>
        </w:rPr>
        <w:t>Bằng chứng: GameManager.cs; PlayerSpawner.cs; PlayerHealthUI.cs; ScoreUI.cs.</w:t>
      </w:r>
    </w:p>
    <w:p w14:paraId="62FFF5F9">
      <w:pPr>
        <w:pStyle w:val="3"/>
      </w:pPr>
      <w:bookmarkStart w:id="49" w:name="_Toc28649"/>
      <w:r>
        <w:t>6.2 Chuỗi thu sao đến chuyển màn</w:t>
      </w:r>
      <w:bookmarkEnd w:id="49"/>
    </w:p>
    <w:p w14:paraId="39F7A6D4">
      <w:r>
        <w:t>Collider của tàu đi vào trigger sao → Star kiểm tra trạng thái và PlayerHealth → ScoreManager.AddScore(10) → levelScore/totalScore tăng → OnScoreChanged cập nhật SCORE → GameManager.Update thấy đủ điểm → LevelComplete chụp lịch sử → LevelManager.CompleteLevel mở khóa n + 1 và reset điểm màn → LoadLevel tải scene mới nếu n &lt; 4. Khi n = 4, chuỗi kết thúc ở log hoàn thành và trạng thái LevelComplete.</w:t>
      </w:r>
    </w:p>
    <w:p w14:paraId="7633E0E9">
      <w:r>
        <w:t>Việc lấy snapshot trước reset là thiết yếu: nếu đổi thứ tự, record màn hoàn thành có thể ghi 0 điểm. GameHistoryVerification thực thi đúng chuỗi này cho cả bốn level bằng điểm được thiết lập có chủ đích, sau đó kiểm tra record và scene đích.</w:t>
      </w:r>
    </w:p>
    <w:p w14:paraId="71B731AD">
      <w:pPr>
        <w:spacing w:after="180"/>
        <w:jc w:val="left"/>
      </w:pPr>
      <w:r>
        <w:rPr>
          <w:i/>
        </w:rPr>
        <w:t>Bằng chứng: Star.cs; ScoreManager.cs; GameManager.cs; LevelManager.cs; Assets/Tests/Editor/GameHistoryVerification.cs.</w:t>
      </w:r>
    </w:p>
    <w:p w14:paraId="01DFE1EB">
      <w:pPr>
        <w:pStyle w:val="3"/>
      </w:pPr>
      <w:bookmarkStart w:id="50" w:name="_Toc11775"/>
      <w:r>
        <w:t>6.3 Chuỗi bắn và nhận sát thương</w:t>
      </w:r>
      <w:bookmarkEnd w:id="50"/>
    </w:p>
    <w:p w14:paraId="2CD59FC6">
      <w:r>
        <w:t>WeaponAim.Update → AutoFire kiểm mốc → Shoot tạo đạn tại FirePoint → Bullet.Initialize nhận damage → Bullet.Update dịch chuyển → Unity trigger → Health.TakeDamage → Health.Die khi HP = 0 → Destroy thiên thạch. Đạn cũng Destroy sau khi gây damage; nếu không chạm Health thì tồn tại tới lifeTime.</w:t>
      </w:r>
    </w:p>
    <w:p w14:paraId="4D8B31C2">
      <w:r>
        <w:t>Nhánh thiệt hại lên người chơi: collision thiên thạch/tàu hoặc tâm thiên thạch lọt đáy → PlayerHealth.TakeDamage → UpdateHP → nếu HP = 0 thì Die → GameManager.GameOver → ghi một record GAME OVER → PrepareForSceneChange → EndGame. Cùng một API TakeDamage được dùng cho va chạm và lọt đáy, không phân biệt nguồn trong dữ liệu lịch sử.</w:t>
      </w:r>
    </w:p>
    <w:p w14:paraId="67BBA8C5">
      <w:pPr>
        <w:spacing w:after="180"/>
        <w:jc w:val="left"/>
      </w:pPr>
      <w:r>
        <w:rPr>
          <w:i/>
        </w:rPr>
        <w:t>Bằng chứng: WeaponAim.cs; Bullet.cs; Health.cs; AsteroidController.cs; PlayerHealth.cs; GameManager.cs.</w:t>
      </w:r>
    </w:p>
    <w:p w14:paraId="5EC94C7D">
      <w:pPr>
        <w:pStyle w:val="3"/>
      </w:pPr>
      <w:bookmarkStart w:id="51" w:name="_Toc2867"/>
      <w:r>
        <w:t>6.4 Chuỗi Pause Resume và Restart</w:t>
      </w:r>
      <w:bookmarkEnd w:id="51"/>
    </w:p>
    <w:p w14:paraId="1A51E03F">
      <w:r>
        <w:t>PAUSE/Escape/P → PauseMenuUI.Pause → GameManager.PauseGame kiểm Playing → cộng thời gian đang chơi → lưu timeScale → state Paused → timeScale = 0 → AudioManager.Pause → UI.Refresh mở overlay và focus RESUME. Update của UI vẫn nhận phím khi scaled time dừng.</w:t>
      </w:r>
    </w:p>
    <w:p w14:paraId="2988D0BB">
      <w:r>
        <w:t>RESUME đặt lại mốc realtime, trả state Playing và khôi phục timeScale cũ. RESTART giải phóng pause rồi tải scene hiện tại; GUID mới phân biệt ván chơi lại với ván bị bỏ. MAIN MENU giải phóng pause rồi về menu và không chốt ván dang dở. Cờ historyFinished giữ một kết quả duy nhất cho ván đã kết thúc.</w:t>
      </w:r>
    </w:p>
    <w:p w14:paraId="2E87B320">
      <w:pPr>
        <w:spacing w:after="180"/>
        <w:jc w:val="left"/>
      </w:pPr>
      <w:r>
        <w:rPr>
          <w:i/>
        </w:rPr>
        <w:t>Bằng chứng: PauseMenuUI.cs; GameManager.cs; AudioManager.cs.</w:t>
      </w:r>
    </w:p>
    <w:p w14:paraId="7EAE1A27">
      <w:pPr>
        <w:pStyle w:val="2"/>
      </w:pPr>
      <w:bookmarkStart w:id="52" w:name="_Toc6691"/>
      <w:r>
        <w:t>CHƯƠNG 7  PHÂN TÍCH SOURCE CODE</w:t>
      </w:r>
      <w:bookmarkEnd w:id="52"/>
    </w:p>
    <w:p w14:paraId="1315E239">
      <w:r>
        <w:t>Danh mục dưới đây bao phủ cả 36 file runtime riêng của game. Mỗi mục ghi đường dẫn, class, API chính, phụ thuộc và cách xử lý; các tham chiếu scene/prefab là nơi script được gắn hoặc được gọi qua dữ liệu. Tên file trong dòng bằng chứng ở các chương được tra về đường dẫn đầy đủ tại đây. Dòng code tính theo source lúc khảo sát. Các harness ở mục 7.9 và Chương 9.</w:t>
      </w:r>
    </w:p>
    <w:p w14:paraId="06477C71">
      <w:pPr>
        <w:pStyle w:val="3"/>
      </w:pPr>
      <w:bookmarkStart w:id="53" w:name="_Toc29406"/>
      <w:r>
        <w:t>7.1 Manager và dữ liệu phiên</w:t>
      </w:r>
      <w:bookmarkEnd w:id="53"/>
    </w:p>
    <w:p w14:paraId="51A3B5A9">
      <w:pPr>
        <w:pStyle w:val="4"/>
      </w:pPr>
      <w:r>
        <w:t>GameManager</w:t>
      </w:r>
    </w:p>
    <w:p w14:paraId="2A86101D">
      <w:pPr>
        <w:keepNext/>
      </w:pPr>
      <w:r>
        <w:t>Đường dẫn: Assets/Code/Scripts/Managers/GameManager.cs</w:t>
      </w:r>
    </w:p>
    <w:p w14:paraId="09883A58">
      <w:pPr>
        <w:keepNext/>
      </w:pPr>
      <w:r>
        <w:t>Namespace và class: namespace toàn cục; GameManager, GameState. Vai trò: Trạng thái một ván và điều kiện kết quả.</w:t>
      </w:r>
    </w:p>
    <w:p w14:paraId="35873362">
      <w:r>
        <w:t>Method và API chính: Awake, Start, SetupLevel, GetCurrentLevelFromScene, PauseGame, ResumeGame, PrepareForSceneChange, OnDestroy, Update, CheckLevelComplete, LevelComplete, GameOver, AccumulatePlayTime, RecordHistory, GetGameState, GetCurrentLevel, GetRequiredScore.</w:t>
      </w:r>
    </w:p>
    <w:p w14:paraId="214682A8">
      <w:r>
        <w:t>Phụ thuộc và bên sử dụng: ScoreManager, LevelManager, AudioManager, GameHistoryManager; được PlayerHealth/PauseMenuUI gọi.</w:t>
      </w:r>
    </w:p>
    <w:p w14:paraId="28CD579C">
      <w:r>
        <w:t>Logic cần hiểu: SetupLevel lưu LastLevel và GUID. Update cộng thời gian và kiểm điểm; LevelComplete/GameOver chốt historyFinished trước khi chuyển màn. CanAdvanceGameplay là điểm kiểm soát chung của movement, damage, score và spawn.</w:t>
      </w:r>
    </w:p>
    <w:p w14:paraId="3ED93515">
      <w:r>
        <w:t>Nơi gắn đã xác minh: Assets/Level/UI/Gameplay/Level1.unity; Assets/Level/UI/Gameplay/Level2.unity; Assets/Level/UI/Gameplay/Level3.unity; các prefab/scene cùng nhóm.</w:t>
      </w:r>
    </w:p>
    <w:p w14:paraId="1E83E1D9">
      <w:pPr>
        <w:pStyle w:val="4"/>
      </w:pPr>
      <w:r>
        <w:t>LevelManager</w:t>
      </w:r>
    </w:p>
    <w:p w14:paraId="41FD8E13">
      <w:pPr>
        <w:keepNext/>
      </w:pPr>
      <w:r>
        <w:t>Đường dẫn: Assets/Code/Scripts/Managers/LevelManager.cs</w:t>
      </w:r>
    </w:p>
    <w:p w14:paraId="5D6C67E3">
      <w:pPr>
        <w:keepNext/>
      </w:pPr>
      <w:r>
        <w:t>Namespace và class: namespace toàn cục; LevelManager. Vai trò: Quản lý mở khóa và tải level.</w:t>
      </w:r>
    </w:p>
    <w:p w14:paraId="77907695">
      <w:r>
        <w:t>Method và API chính: Awake, GetUnlockedLevel, IsLevelUnlocked, UnlockLevel, LoadLevel, CompleteLevel, ResetProgress.</w:t>
      </w:r>
    </w:p>
    <w:p w14:paraId="21F1A0BE">
      <w:r>
        <w:t>Phụ thuộc và bên sử dụng: PlayerPrefs và SceneManager; MainMenu/Level1 cung cấp singleton, SelectLevelUI/GameManager sử dụng.</w:t>
      </w:r>
    </w:p>
    <w:p w14:paraId="5F68D87A">
      <w:r>
        <w:t>Logic cần hiểu: UnlockedLevel chỉ tăng bằng UnlockLevel. CompleteLevel tự chuyển 1→2→3→4; ở level cuối chỉ log. ResetProgress xóa UnlockedLevel và reset mọi điểm, không xóa lựa chọn tàu/lịch sử và không có nút UI đang nối API này.</w:t>
      </w:r>
    </w:p>
    <w:p w14:paraId="490D3097">
      <w:r>
        <w:t>Nơi gắn đã xác minh: Assets/Level/UI/Gameplay/Level1.unity; Assets/Level/UI/MainMenu/MainMenu.unity.</w:t>
      </w:r>
    </w:p>
    <w:p w14:paraId="2CC17CEF">
      <w:pPr>
        <w:pStyle w:val="4"/>
      </w:pPr>
      <w:r>
        <w:t>ScoreManager</w:t>
      </w:r>
    </w:p>
    <w:p w14:paraId="368081EE">
      <w:pPr>
        <w:keepNext/>
      </w:pPr>
      <w:r>
        <w:t>Đường dẫn: Assets/Code/Scripts/Managers/ScoreManager.cs</w:t>
      </w:r>
    </w:p>
    <w:p w14:paraId="38DED76B">
      <w:pPr>
        <w:keepNext/>
      </w:pPr>
      <w:r>
        <w:t>Namespace và class: namespace toàn cục; ScoreManager. Vai trò: Điểm cục bộ và tổng điểm trong bộ nhớ.</w:t>
      </w:r>
    </w:p>
    <w:p w14:paraId="571D5A6A">
      <w:r>
        <w:t>Method và API chính: Awake, AddScore, GetLevelScore, GetTotalScore, ResetLevelScore, ResetAllScore.</w:t>
      </w:r>
    </w:p>
    <w:p w14:paraId="79ADFB77">
      <w:r>
        <w:t>Phụ thuộc và bên sử dụng: Star gọi AddScore; ScoreUI nhận OnScoreChanged; GameManager và EndGameUI đọc điểm.</w:t>
      </w:r>
    </w:p>
    <w:p w14:paraId="10BE7500">
      <w:r>
        <w:t>Logic cần hiểu: DontDestroyOnLoad giữ điểm qua scene. AddScore bị guard trạng thái; hai kiểu reset có ý nghĩa khác nhau. Không lưu tổng điểm vào PlayerPrefs và không có kill score.</w:t>
      </w:r>
    </w:p>
    <w:p w14:paraId="41F345CB">
      <w:r>
        <w:t>Nơi gắn đã xác minh: Assets/Level/UI/Gameplay/Level1.unity; Assets/Level/UI/Gameplay/Level2.unity; Assets/Level/UI/Gameplay/Level3.unity; các prefab/scene cùng nhóm.</w:t>
      </w:r>
    </w:p>
    <w:p w14:paraId="710ADA25">
      <w:pPr>
        <w:pStyle w:val="4"/>
      </w:pPr>
      <w:r>
        <w:t>ShipManager</w:t>
      </w:r>
    </w:p>
    <w:p w14:paraId="2D3E057D">
      <w:pPr>
        <w:keepNext/>
      </w:pPr>
      <w:r>
        <w:t>Đường dẫn: Assets/Code/Scripts/Managers/ShipManager.cs</w:t>
      </w:r>
    </w:p>
    <w:p w14:paraId="0663D655">
      <w:pPr>
        <w:keepNext/>
      </w:pPr>
      <w:r>
        <w:t>Namespace và class: namespace toàn cục; ShipManager. Vai trò: Danh sách tàu và lựa chọn đã lưu.</w:t>
      </w:r>
    </w:p>
    <w:p w14:paraId="73225F99">
      <w:r>
        <w:t>Method và API chính: Awake, LoadSelectedPlayer, SelectPlayer, SaveSelectedPlayer, GetSelectedPlayerPrefab, GetPlayerPrefabs.</w:t>
      </w:r>
    </w:p>
    <w:p w14:paraId="28541DD9">
      <w:r>
        <w:t>Phụ thuộc và bên sử dụng: PlayerConfig trên prefab, PlayerPrefs; SelectShipUI và PlayerSpawner dùng.</w:t>
      </w:r>
    </w:p>
    <w:p w14:paraId="6FC8C1A6">
      <w:r>
        <w:t>Logic cần hiểu: Lưu playerName thay vì prefab GUID. LoadSelectedPlayer chọn prefab đầu tiên khớp tên; default là playerPrefabs[0]. Các tên Explorer/Maybe trùng tạo tình trạng lựa chọn không ổn định sau khởi động lại.</w:t>
      </w:r>
    </w:p>
    <w:p w14:paraId="6155E175">
      <w:r>
        <w:t>Nơi gắn đã xác minh: Assets/Level/UI/MainMenu/MainMenu.unity.</w:t>
      </w:r>
    </w:p>
    <w:p w14:paraId="19300246">
      <w:pPr>
        <w:pStyle w:val="4"/>
      </w:pPr>
      <w:r>
        <w:t>AudioManager</w:t>
      </w:r>
    </w:p>
    <w:p w14:paraId="5CBC448F">
      <w:pPr>
        <w:keepNext/>
      </w:pPr>
      <w:r>
        <w:t>Đường dẫn: Assets/Code/Scripts/Managers/AudioManager.cs</w:t>
      </w:r>
    </w:p>
    <w:p w14:paraId="7641D60F">
      <w:pPr>
        <w:keepNext/>
      </w:pPr>
      <w:r>
        <w:t>Namespace và class: namespace toàn cục; AudioManager. Vai trò: Nhạc theo scene và SFX bắn.</w:t>
      </w:r>
    </w:p>
    <w:p w14:paraId="01B247B3">
      <w:r>
        <w:t>Method và API chính: Awake, Start, OnDestroy, OnSceneLoaded, PlayMusicForScene, PlayShootSound, SetGameplayPaused.</w:t>
      </w:r>
    </w:p>
    <w:p w14:paraId="18998802">
      <w:r>
        <w:t>Phụ thuộc và bên sử dụng: AudioClip gán từ MainMenu, SceneManager; WeaponAim/GameManager gọi.</w:t>
      </w:r>
    </w:p>
    <w:p w14:paraId="09BFAE0E">
      <w:r>
        <w:t>Logic cần hiểu: Tạo đúng hai AudioSource. Switch chỉ thay bài ở MainMenu/Level1–4. Pause ghi lại nguồn đang phát trước đó; PlayShootSound bị chặn khi paused hoặc gameplay không chạy.</w:t>
      </w:r>
    </w:p>
    <w:p w14:paraId="29C2B6A2">
      <w:r>
        <w:t>Nơi gắn đã xác minh: Assets/Level/UI/MainMenu/MainMenu.unity.</w:t>
      </w:r>
    </w:p>
    <w:p w14:paraId="54F8386F">
      <w:pPr>
        <w:pStyle w:val="4"/>
      </w:pPr>
      <w:r>
        <w:t>GameHistoryManager</w:t>
      </w:r>
    </w:p>
    <w:p w14:paraId="23195704">
      <w:pPr>
        <w:keepNext/>
      </w:pPr>
      <w:r>
        <w:t>Đường dẫn: Assets/Code/Scripts/Managers/GameHistoryManager.cs</w:t>
      </w:r>
    </w:p>
    <w:p w14:paraId="4B544C68">
      <w:pPr>
        <w:keepNext/>
      </w:pPr>
      <w:r>
        <w:t>Namespace và class: namespace toàn cục; GameHistoryManager. Vai trò: Dịch vụ lịch sử singleton tạo lười.</w:t>
      </w:r>
    </w:p>
    <w:p w14:paraId="1B70271F">
      <w:r>
        <w:t>Method và API chính: ResetInstance, Awake, AddHistory, GetHistory, SaveHistory, LoadHistory, ClearHistory, OnApplicationPause, OnApplicationQuit, OnDestroy.</w:t>
      </w:r>
    </w:p>
    <w:p w14:paraId="7A5A67FE">
      <w:r>
        <w:t>Phụ thuộc và bên sử dụng: GameHistoryStore và Application.persistentDataPath; GameManager/GameHistoryUI dùng.</w:t>
      </w:r>
    </w:p>
    <w:p w14:paraId="09F1512C">
      <w:r>
        <w:t>Logic cần hiểu: Instance tự tạo GameObject khi thiếu. Awake mở store thật; AddHistory báo HistoryChanged và log LastError. OnApplicationPause/OnApplicationQuit thử lưu pending. ResetInstance phục vụ vòng khởi tạo subsystem.</w:t>
      </w:r>
    </w:p>
    <w:p w14:paraId="07992DF2">
      <w:pPr>
        <w:pStyle w:val="4"/>
      </w:pPr>
      <w:r>
        <w:t>GameHistoryStore</w:t>
      </w:r>
    </w:p>
    <w:p w14:paraId="6586F4B1">
      <w:pPr>
        <w:keepNext/>
      </w:pPr>
      <w:r>
        <w:t>Đường dẫn: Assets/Code/Scripts/Managers/GameHistoryStore.cs</w:t>
      </w:r>
    </w:p>
    <w:p w14:paraId="04BB277B">
      <w:pPr>
        <w:keepNext/>
      </w:pPr>
      <w:r>
        <w:t>Namespace và class: namespace toàn cục; GameHistoryRecord, GameHistoryStore, Document. Vai trò: Bản ghi phiên chơi và lưu JSON an toàn.</w:t>
      </w:r>
    </w:p>
    <w:p w14:paraId="22151E08">
      <w:r>
        <w:t>Method và API chính: Copy, GameHistoryStore, GetHistory, AddHistory, LoadHistory, SaveHistory, ClearHistory, PrepareWrite, AtomicWrite, Serialize, TryRead, Normalize, EndedAt, Valid, Fingerprint, IsStorageError.</w:t>
      </w:r>
    </w:p>
    <w:p w14:paraId="2F3633DD">
      <w:r>
        <w:t>Phụ thuộc và bên sử dụng: System.IO, Linq, SHA256 và JsonUtility; GameHistoryManager gọi.</w:t>
      </w:r>
    </w:p>
    <w:p w14:paraId="35A8D3AF">
      <w:r>
        <w:t>Logic cần hiểu: File chứa GameHistoryRecord và GameHistoryStore, không là MonoBehaviour. Valid kiểm GUID N, level 1–4, số không âm, duration hữu hạn, kết quả hợp lệ và date parse được. Normalize copy record, dedupe, ưu tiên COMPLETED cho ID trùng khi load, giữ 100. Load giới hạn file 10 MiB; ghi dùng fingerprint, temporary, replace và backup. AddHistory trả true nghĩa nhận vào RAM, không bảo đảm đã lưu xuống đĩa.</w:t>
      </w:r>
    </w:p>
    <w:p w14:paraId="2EC260F5">
      <w:pPr>
        <w:pStyle w:val="3"/>
      </w:pPr>
      <w:bookmarkStart w:id="54" w:name="_Toc11390"/>
      <w:r>
        <w:t>7.2 Player và chọn tàu</w:t>
      </w:r>
      <w:bookmarkEnd w:id="54"/>
    </w:p>
    <w:p w14:paraId="24700FF8">
      <w:pPr>
        <w:pStyle w:val="4"/>
      </w:pPr>
      <w:r>
        <w:t>PlayerConfig</w:t>
      </w:r>
    </w:p>
    <w:p w14:paraId="5682F77B">
      <w:pPr>
        <w:keepNext/>
      </w:pPr>
      <w:r>
        <w:t>Đường dẫn: Assets/Code/Scripts/Player/PlayerConfig.cs</w:t>
      </w:r>
    </w:p>
    <w:p w14:paraId="654C0F4A">
      <w:pPr>
        <w:keepNext/>
      </w:pPr>
      <w:r>
        <w:t>Namespace và class: namespace toàn cục; PlayerConfig. Vai trò: Dữ liệu thông số gameplay của tàu.</w:t>
      </w:r>
    </w:p>
    <w:p w14:paraId="65860C74">
      <w:r>
        <w:t>Method và API chính: Các field dữ liệu; không có method gameplay.</w:t>
      </w:r>
    </w:p>
    <w:p w14:paraId="64707DFB">
      <w:r>
        <w:t>Phụ thuộc và bên sử dụng: Gắn trên mọi Player prefab; PlayerController, PlayerHealth, WeaponAim, ShipCardUI, ShipManager đọc.</w:t>
      </w:r>
    </w:p>
    <w:p w14:paraId="78522D15">
      <w:r>
        <w:t>Logic cần hiểu: Không có method runtime ngoài field. Các public field playerName, maxHP, moveSpeed, damage, bulletCount là nguồn dữ liệu hiện hành. Fire rate không ở đây.</w:t>
      </w:r>
    </w:p>
    <w:p w14:paraId="2DF488C0">
      <w:r>
        <w:t>Nơi gắn đã xác minh: Assets/Level/Prefabs/Player/Player 1.prefab; Assets/Level/Prefabs/Player/Player 2.prefab; Assets/Level/Prefabs/Player/Player 3.prefab; các prefab/scene cùng nhóm.</w:t>
      </w:r>
    </w:p>
    <w:p w14:paraId="16B7A1FD">
      <w:pPr>
        <w:pStyle w:val="4"/>
      </w:pPr>
      <w:r>
        <w:t>PlayerController</w:t>
      </w:r>
    </w:p>
    <w:p w14:paraId="35B50D19">
      <w:pPr>
        <w:keepNext/>
      </w:pPr>
      <w:r>
        <w:t>Đường dẫn: Assets/Code/Scripts/Player/PlayerController.cs</w:t>
      </w:r>
    </w:p>
    <w:p w14:paraId="5AD75ACD">
      <w:pPr>
        <w:keepNext/>
      </w:pPr>
      <w:r>
        <w:t>Namespace và class: namespace toàn cục; PlayerController. Vai trò: Đọc bàn phím và giữ tàu trong camera.</w:t>
      </w:r>
    </w:p>
    <w:p w14:paraId="3B2944C9">
      <w:r>
        <w:t>Method và API chính: Awake, Update, FixedUpdate, ClampToScreen.</w:t>
      </w:r>
    </w:p>
    <w:p w14:paraId="69A85B30">
      <w:r>
        <w:t>Phụ thuộc và bên sử dụng: Rigidbody2D, Collider2D, Camera.main, Keyboard và PlayerConfig.</w:t>
      </w:r>
    </w:p>
    <w:p w14:paraId="59C93484">
      <w:r>
        <w:t>Logic cần hiểu: Update tạo vector normalized; FixedUpdate áp tốc độ từ PlayerConfig rồi MovePosition. ClampToScreen dùng extents collider. Trường moveSpeed nội bộ hiện dư; playerSprite chỉ được tìm/cached, không dùng để đổi hướng hay animation.</w:t>
      </w:r>
    </w:p>
    <w:p w14:paraId="346E03E8">
      <w:r>
        <w:t>Nơi gắn đã xác minh: Assets/Level/Prefabs/Player/Player 1.prefab; Assets/Level/Prefabs/Player/Player 2.prefab; Assets/Level/Prefabs/Player/Player 3.prefab; các prefab/scene cùng nhóm.</w:t>
      </w:r>
    </w:p>
    <w:p w14:paraId="5CBC5F02">
      <w:pPr>
        <w:pStyle w:val="4"/>
      </w:pPr>
      <w:r>
        <w:t>PlayerHealth</w:t>
      </w:r>
    </w:p>
    <w:p w14:paraId="097D83B3">
      <w:pPr>
        <w:keepNext/>
      </w:pPr>
      <w:r>
        <w:t>Đường dẫn: Assets/Code/Scripts/Player/PlayerHealth.cs</w:t>
      </w:r>
    </w:p>
    <w:p w14:paraId="0FBAD9E4">
      <w:pPr>
        <w:keepNext/>
      </w:pPr>
      <w:r>
        <w:t>Namespace và class: namespace toàn cục; PlayerHealth. Vai trò: Máu tàu và nhánh thua.</w:t>
      </w:r>
    </w:p>
    <w:p w14:paraId="3DC0C745">
      <w:r>
        <w:t>Method và API chính: Awake, TakeDamage, Die, GetCurrentHealth, GetMaxHealth.</w:t>
      </w:r>
    </w:p>
    <w:p w14:paraId="0B1FA97F">
      <w:r>
        <w:t>Phụ thuộc và bên sử dụng: PlayerConfig, PlayerHealthUI, GameManager; AsteroidCollision/AsteroidController gọi.</w:t>
      </w:r>
    </w:p>
    <w:p w14:paraId="7CF37183">
      <w:r>
        <w:t>Logic cần hiểu: Awake lấy maxHP. TakeDamage trừ HP và cập nhật HUD, Die gọi GameOver rồi inactive tàu. Thiếu PlayerConfig chỉ log và return Awake, các call sau vẫn có thể đụng cấu hình null; prefab phải bảo đảm component này.</w:t>
      </w:r>
    </w:p>
    <w:p w14:paraId="5A466C9A">
      <w:r>
        <w:t>Nơi gắn đã xác minh: Assets/Level/Prefabs/Player/Player 1.prefab; Assets/Level/Prefabs/Player/Player 2.prefab; Assets/Level/Prefabs/Player/Player 3.prefab; các prefab/scene cùng nhóm.</w:t>
      </w:r>
    </w:p>
    <w:p w14:paraId="43BB4DE5">
      <w:pPr>
        <w:pStyle w:val="4"/>
      </w:pPr>
      <w:r>
        <w:t>PlayerSpawner</w:t>
      </w:r>
    </w:p>
    <w:p w14:paraId="5F19FCDC">
      <w:pPr>
        <w:keepNext/>
      </w:pPr>
      <w:r>
        <w:t>Đường dẫn: Assets/Code/Scripts/Player/PlayerSpawner.cs</w:t>
      </w:r>
    </w:p>
    <w:p w14:paraId="3C941896">
      <w:pPr>
        <w:keepNext/>
      </w:pPr>
      <w:r>
        <w:t>Namespace và class: namespace toàn cục; PlayerSpawner. Vai trò: Tạo instance tàu trong level.</w:t>
      </w:r>
    </w:p>
    <w:p w14:paraId="3247D6D2">
      <w:r>
        <w:t>Method và API chính: Start, SpawnPlayer.</w:t>
      </w:r>
    </w:p>
    <w:p w14:paraId="7E469791">
      <w:r>
        <w:t>Phụ thuộc và bên sử dụng: ShipManager và Transform spawnPoint; được Unity gọi Start.</w:t>
      </w:r>
    </w:p>
    <w:p w14:paraId="7A4BA4FA">
      <w:r>
        <w:t>Logic cần hiểu: SpawnPlayer xác nhận manager, lựa chọn và điểm spawn trước Instantiate. Mỗi trường thiếu tạo log lỗi và bỏ sinh. Không tự tạo ShipManager để cứu trường hợp mở trực tiếp gameplay scene.</w:t>
      </w:r>
    </w:p>
    <w:p w14:paraId="1B3C6D8A">
      <w:r>
        <w:t>Nơi gắn đã xác minh: Assets/Level/UI/Gameplay/Level1.unity; Assets/Level/UI/Gameplay/Level2.unity; Assets/Level/UI/Gameplay/Level3.unity; các prefab/scene cùng nhóm.</w:t>
      </w:r>
    </w:p>
    <w:p w14:paraId="769286E6">
      <w:pPr>
        <w:pStyle w:val="4"/>
      </w:pPr>
      <w:r>
        <w:t>SelectShipUI</w:t>
      </w:r>
    </w:p>
    <w:p w14:paraId="394AAF7D">
      <w:pPr>
        <w:keepNext/>
      </w:pPr>
      <w:r>
        <w:t>Đường dẫn: Assets/Code/Scripts/Player/SelectShipUI.cs</w:t>
      </w:r>
    </w:p>
    <w:p w14:paraId="66E55598">
      <w:pPr>
        <w:keepNext/>
      </w:pPr>
      <w:r>
        <w:t>Namespace và class: namespace toàn cục; SelectShipUI. Vai trò: Tạo danh sách và phản hồi chọn tàu.</w:t>
      </w:r>
    </w:p>
    <w:p w14:paraId="3B6B19BA">
      <w:r>
        <w:t>Method và API chính: Start, CreateShipCards, SelectPlayer, BackToMainMenu.</w:t>
      </w:r>
    </w:p>
    <w:p w14:paraId="0A204043">
      <w:r>
        <w:t>Phụ thuộc và bên sử dụng: ShipManager, ShipCardUI, prefab card và content Transform; scene SelectShip gắn.</w:t>
      </w:r>
    </w:p>
    <w:p w14:paraId="7714443D">
      <w:r>
        <w:t>Logic cần hiểu: Start tạo card theo thứ tự manager. SelectPlayer bỏ chọn card cũ, lưu tàu và tìm card khớp prefab để đánh dấu. BackToMainMenu LoadScene. Không có button xác nhận lựa chọn chung.</w:t>
      </w:r>
    </w:p>
    <w:p w14:paraId="713893B2">
      <w:r>
        <w:t>Nơi gắn đã xác minh: Assets/Level/Scenes/SelectShip.unity.</w:t>
      </w:r>
    </w:p>
    <w:p w14:paraId="7F0FB144">
      <w:pPr>
        <w:pStyle w:val="4"/>
      </w:pPr>
      <w:r>
        <w:t>ShipCardUI</w:t>
      </w:r>
    </w:p>
    <w:p w14:paraId="10782922">
      <w:pPr>
        <w:keepNext/>
      </w:pPr>
      <w:r>
        <w:t>Đường dẫn: Assets/Code/Scripts/Player/ShipCardUI.cs</w:t>
      </w:r>
    </w:p>
    <w:p w14:paraId="432E9949">
      <w:pPr>
        <w:keepNext/>
      </w:pPr>
      <w:r>
        <w:t>Namespace và class: namespace toàn cục; ShipCardUI. Vai trò: Bind prefab thành card thông số và nút chọn.</w:t>
      </w:r>
    </w:p>
    <w:p w14:paraId="1A28FB01">
      <w:r>
        <w:t>Method và API chính: Setup, OnSelectClicked, SetSelected, GetPlayerPrefab.</w:t>
      </w:r>
    </w:p>
    <w:p w14:paraId="5ACBAA44">
      <w:r>
        <w:t>Phụ thuộc và bên sử dụng: PlayerConfig, SpriteRenderer, Image, TMP_Text, ButtonTextState; SelectShipUI tạo.</w:t>
      </w:r>
    </w:p>
    <w:p w14:paraId="2E93C48C">
      <w:r>
        <w:t>Logic cần hiểu: Setup hiển thị tên/HP/tốc độ/damage, thay listener Button và SetSelected. OnSelectClicked gọi owner. SetSelected đổi nhãn SELECT/SELECTED. Có các dòng đặt alignment lặp lên shipNameText thay vì các text thống kê; đây là dư thừa code, không là cơ chế chọn.</w:t>
      </w:r>
    </w:p>
    <w:p w14:paraId="72C58F5F">
      <w:r>
        <w:t>Nơi gắn đã xác minh: Assets/Level/Prefabs/UI/ShipCard.prefab.</w:t>
      </w:r>
    </w:p>
    <w:p w14:paraId="4101C6E5">
      <w:pPr>
        <w:pStyle w:val="4"/>
      </w:pPr>
      <w:r>
        <w:t>ShipData</w:t>
      </w:r>
    </w:p>
    <w:p w14:paraId="0EE9102D">
      <w:pPr>
        <w:keepNext/>
      </w:pPr>
      <w:r>
        <w:t>Đường dẫn: Assets/Code/Scripts/Player/ShipData.cs</w:t>
      </w:r>
    </w:p>
    <w:p w14:paraId="458B186E">
      <w:pPr>
        <w:keepNext/>
      </w:pPr>
      <w:r>
        <w:t>Namespace và class: namespace toàn cục; ShipData. Vai trò: Định nghĩa ScriptableObject tàu chưa nối vào runtime.</w:t>
      </w:r>
    </w:p>
    <w:p w14:paraId="5F137DBD">
      <w:r>
        <w:t>Method và API chính: Các field dữ liệu; không có method gameplay.</w:t>
      </w:r>
    </w:p>
    <w:p w14:paraId="785E4333">
      <w:r>
        <w:t>Phụ thuộc và bên sử dụng: Sprite và ScriptableObject; chưa tìm consumer hoặc instance asset.</w:t>
      </w:r>
    </w:p>
    <w:p w14:paraId="760585DC">
      <w:r>
        <w:t>Logic cần hiểu: CreateAssetMenu cho phép tạo asset mới. Các field trùng phần lớn PlayerConfig nhưng không có đường nạp hoặc áp vào prefab. Không xem đây là hệ thống cấu hình đang vận hành.</w:t>
      </w:r>
    </w:p>
    <w:p w14:paraId="2C0056FF">
      <w:pPr>
        <w:pStyle w:val="3"/>
      </w:pPr>
      <w:bookmarkStart w:id="55" w:name="_Toc30427"/>
      <w:r>
        <w:t>7.3 Thiên thạch và Health</w:t>
      </w:r>
      <w:bookmarkEnd w:id="55"/>
    </w:p>
    <w:p w14:paraId="6704D320">
      <w:pPr>
        <w:pStyle w:val="4"/>
      </w:pPr>
      <w:r>
        <w:t>AsteroidController</w:t>
      </w:r>
    </w:p>
    <w:p w14:paraId="08BA500A">
      <w:pPr>
        <w:keepNext/>
      </w:pPr>
      <w:r>
        <w:t>Đường dẫn: Assets/Code/Scripts/Enemy/AsteroidController.cs</w:t>
      </w:r>
    </w:p>
    <w:p w14:paraId="73F68DC0">
      <w:pPr>
        <w:keepNext/>
      </w:pPr>
      <w:r>
        <w:t>Namespace và class: namespace toàn cục; AsteroidController. Vai trò: Rơi thẳng và damage khi lọt đáy.</w:t>
      </w:r>
    </w:p>
    <w:p w14:paraId="4042D81B">
      <w:r>
        <w:t>Method và API chính: ConfigureSpeed, Awake, FixedUpdate, DamagePlayerAndDestroy.</w:t>
      </w:r>
    </w:p>
    <w:p w14:paraId="44E366BA">
      <w:r>
        <w:t>Phụ thuộc và bên sử dụng: Rigidbody2D, Camera.main, PlayerHealth; AsteroidSpawner gán multiplier.</w:t>
      </w:r>
    </w:p>
    <w:p w14:paraId="140574C9">
      <w:r>
        <w:t>Logic cần hiểu: FixedUpdate MovePosition xuống. Viewport y &lt;= 0 gọi DamagePlayerAndDestroy một lần qua hasReachedBottom. Tốc độ gốc và hiện tại là property public. Trường destroyY còn trong serialized Small không được class hiện tại đọc.</w:t>
      </w:r>
    </w:p>
    <w:p w14:paraId="410DFE7A">
      <w:r>
        <w:t>Nơi gắn đã xác minh: Assets/Level/Prefabs/Enemy/Asteroid_Small.prefab.</w:t>
      </w:r>
    </w:p>
    <w:p w14:paraId="75CCFBBF">
      <w:pPr>
        <w:pStyle w:val="4"/>
      </w:pPr>
      <w:r>
        <w:t>AsteroidCollision</w:t>
      </w:r>
    </w:p>
    <w:p w14:paraId="6C0F2E52">
      <w:pPr>
        <w:keepNext/>
      </w:pPr>
      <w:r>
        <w:t>Đường dẫn: Assets/Code/Scripts/Enemy/AsteroidCollision.cs</w:t>
      </w:r>
    </w:p>
    <w:p w14:paraId="7819BD5B">
      <w:pPr>
        <w:keepNext/>
      </w:pPr>
      <w:r>
        <w:t>Namespace và class: namespace toàn cục; AsteroidCollision. Vai trò: Damage khi đụng tàu.</w:t>
      </w:r>
    </w:p>
    <w:p w14:paraId="4E854C10">
      <w:r>
        <w:t>Method và API chính: OnCollisionEnter2D, GetDamage.</w:t>
      </w:r>
    </w:p>
    <w:p w14:paraId="59A44FED">
      <w:r>
        <w:t>Phụ thuộc và bên sử dụng: Collision2D và PlayerHealth; gắn Small và được thêm riêng ở variant.</w:t>
      </w:r>
    </w:p>
    <w:p w14:paraId="747B6E6D">
      <w:r>
        <w:t>Logic cần hiểu: OnCollisionEnter2D bỏ qua nếu hasHitPlayer hoặc gameplay dừng. Tìm trên object rồi parent; nếu có thì đặt cờ trước damage và hủy thiên thạch. GetDamage là API đọc dùng được trong kiểm tra/tooling.</w:t>
      </w:r>
    </w:p>
    <w:p w14:paraId="1D4FD644">
      <w:r>
        <w:t>Nơi gắn đã xác minh: Assets/Level/Prefabs/Enemy/Asteroid_Large.prefab; Assets/Level/Prefabs/Enemy/Asteroid_Medium.prefab; Assets/Level/Prefabs/Enemy/Asteroid_Small.prefab.</w:t>
      </w:r>
    </w:p>
    <w:p w14:paraId="095F3B79">
      <w:pPr>
        <w:pStyle w:val="4"/>
      </w:pPr>
      <w:r>
        <w:t>Health</w:t>
      </w:r>
    </w:p>
    <w:p w14:paraId="00DA8CE8">
      <w:pPr>
        <w:keepNext/>
      </w:pPr>
      <w:r>
        <w:t>Đường dẫn: Assets/Code/Scripts/Enemy/Health.cs</w:t>
      </w:r>
    </w:p>
    <w:p w14:paraId="26D378CB">
      <w:pPr>
        <w:keepNext/>
      </w:pPr>
      <w:r>
        <w:t>Namespace và class: namespace toàn cục; Health. Vai trò: HP mục tiêu có thể bị đạn bắn.</w:t>
      </w:r>
    </w:p>
    <w:p w14:paraId="345D3826">
      <w:r>
        <w:t>Method và API chính: Awake, TakeDamage, Die, GetCurrentHealth, GetMaxHealth.</w:t>
      </w:r>
    </w:p>
    <w:p w14:paraId="5C8C2872">
      <w:r>
        <w:t>Phụ thuộc và bên sử dụng: Bullet gọi; gắn trên thiên thạch.</w:t>
      </w:r>
    </w:p>
    <w:p w14:paraId="4261B494">
      <w:r>
        <w:t>Logic cần hiểu: Awake đặt currentHealth=maxHealth. TakeDamage clamp đáy 0 và gọi Die; Die chỉ hủy object. Getter phục vụ quan sát/bot. Không có event chết, score reward, drop hoặc object pooling.</w:t>
      </w:r>
    </w:p>
    <w:p w14:paraId="50779F09">
      <w:r>
        <w:t>Nơi gắn đã xác minh: Assets/Level/Prefabs/Enemy/Asteroid_Small.prefab.</w:t>
      </w:r>
    </w:p>
    <w:p w14:paraId="71B830BD">
      <w:pPr>
        <w:pStyle w:val="3"/>
      </w:pPr>
      <w:bookmarkStart w:id="56" w:name="_Toc10746"/>
      <w:r>
        <w:t>7.4 Vũ khí</w:t>
      </w:r>
      <w:bookmarkEnd w:id="56"/>
    </w:p>
    <w:p w14:paraId="237F1E8E">
      <w:pPr>
        <w:pStyle w:val="4"/>
      </w:pPr>
      <w:r>
        <w:t>WeaponAim</w:t>
      </w:r>
    </w:p>
    <w:p w14:paraId="049732A9">
      <w:pPr>
        <w:keepNext/>
      </w:pPr>
      <w:r>
        <w:t>Đường dẫn: Assets/Code/Scripts/Weapon/WeaponAim.cs</w:t>
      </w:r>
    </w:p>
    <w:p w14:paraId="3DF2B5DF">
      <w:pPr>
        <w:keepNext/>
      </w:pPr>
      <w:r>
        <w:t>Namespace và class: namespace toàn cục; WeaponAim. Vai trò: Súng tự động trên child Weapon.</w:t>
      </w:r>
    </w:p>
    <w:p w14:paraId="3E874085">
      <w:r>
        <w:t>Method và API chính: Awake, Update, AutoFire, Shoot.</w:t>
      </w:r>
    </w:p>
    <w:p w14:paraId="77830E31">
      <w:r>
        <w:t>Phụ thuộc và bên sử dụng: PlayerConfig ở cha, Bullet prefab và FirePoint[]; AudioManager.</w:t>
      </w:r>
    </w:p>
    <w:p w14:paraId="693A028F">
      <w:r>
        <w:t>Logic cần hiểu: Awake cache config. AutoFire dùng Time.time; Shoot min số viên với số điểm bắn, Instantiate theo rotation từng điểm, Initialize damage rồi phát một âm thanh. Tên class không biểu thị tính năng aim tự động vào enemy.</w:t>
      </w:r>
    </w:p>
    <w:p w14:paraId="6D03C81A">
      <w:r>
        <w:t>Nơi gắn đã xác minh: Assets/Level/Prefabs/Player/Player 1.prefab; Assets/Level/Prefabs/Player/Player 2.prefab; Assets/Level/Prefabs/Player/Player 3.prefab; các prefab/scene cùng nhóm.</w:t>
      </w:r>
    </w:p>
    <w:p w14:paraId="7C43BF65">
      <w:pPr>
        <w:pStyle w:val="4"/>
      </w:pPr>
      <w:r>
        <w:t>Bullet</w:t>
      </w:r>
    </w:p>
    <w:p w14:paraId="3EEF2168">
      <w:pPr>
        <w:keepNext/>
      </w:pPr>
      <w:r>
        <w:t>Đường dẫn: Assets/Code/Scripts/Weapon/Bullet/Bullet.cs</w:t>
      </w:r>
    </w:p>
    <w:p w14:paraId="66C180A3">
      <w:pPr>
        <w:keepNext/>
      </w:pPr>
      <w:r>
        <w:t>Namespace và class: namespace toàn cục; Bullet. Vai trò: Projectile damage và vòng đời.</w:t>
      </w:r>
    </w:p>
    <w:p w14:paraId="2DCC6FAB">
      <w:r>
        <w:t>Method và API chính: Start, Update, Initialize, OnTriggerEnter2D.</w:t>
      </w:r>
    </w:p>
    <w:p w14:paraId="6CF88EFB">
      <w:r>
        <w:t>Phụ thuộc và bên sử dụng: Health ở collider mục tiêu; WeaponAim Initialize.</w:t>
      </w:r>
    </w:p>
    <w:p w14:paraId="607D1A2E">
      <w:r>
        <w:t>Logic cần hiểu: Start đặt Destroy trì hoãn. Update Translate local up với speed và deltaTime. OnTriggerEnter2D không truy parent, không lọc tag. Nếu đối tượng không có Health, không hủy đạn. Chưa có cờ consumed để chống nhiều trigger trong một physics step.</w:t>
      </w:r>
    </w:p>
    <w:p w14:paraId="4F633F1D">
      <w:r>
        <w:t>Nơi gắn đã xác minh: Assets/Level/Prefabs/Bullet/Bullet.prefab.</w:t>
      </w:r>
    </w:p>
    <w:p w14:paraId="75FE194A">
      <w:pPr>
        <w:pStyle w:val="3"/>
      </w:pPr>
      <w:bookmarkStart w:id="57" w:name="_Toc12836"/>
      <w:r>
        <w:t>7.5 Spawn và collectible</w:t>
      </w:r>
      <w:bookmarkEnd w:id="57"/>
    </w:p>
    <w:p w14:paraId="2A4A7414">
      <w:pPr>
        <w:pStyle w:val="4"/>
      </w:pPr>
      <w:r>
        <w:t>AsteroidSpawner</w:t>
      </w:r>
    </w:p>
    <w:p w14:paraId="42A311B2">
      <w:pPr>
        <w:keepNext/>
      </w:pPr>
      <w:r>
        <w:t>Đường dẫn: Assets/Code/Scripts/Spawn/AsteroidSpawner.cs</w:t>
      </w:r>
    </w:p>
    <w:p w14:paraId="38E6B5C6">
      <w:pPr>
        <w:keepNext/>
      </w:pPr>
      <w:r>
        <w:t>Namespace và class: namespace toàn cục; AsteroidSpawner. Vai trò: Sinh đối tượng có trọng số và giới hạn an toàn.</w:t>
      </w:r>
    </w:p>
    <w:p w14:paraId="7B4A47FB">
      <w:r>
        <w:t>Method và API chính: Start, Update, TryGetSpawnPosition, GetRandomAsteroidPrefab.</w:t>
      </w:r>
    </w:p>
    <w:p w14:paraId="1228C2E6">
      <w:r>
        <w:t>Phụ thuộc và bên sử dụng: Ba prefab, AsteroidController, SpriteRenderer, Camera; scene Level1–4 gán.</w:t>
      </w:r>
    </w:p>
    <w:p w14:paraId="070E558E">
      <w:r>
        <w:t>Logic cần hiểu: ActiveCount dọn object đã mất. Update dời mốc trước khi kiểm tra cap; tối đa 12 lần thử, không catch-up burst. TryGetSpawnPosition xét camera, extents, khoảng cách spawn và khoảng thời gian tới đáy. ConfigureSpeed chỉ tác động instance mới.</w:t>
      </w:r>
    </w:p>
    <w:p w14:paraId="6762C0A4">
      <w:r>
        <w:t>Nơi gắn đã xác minh: Assets/Level/UI/Gameplay/Level1.unity; Assets/Level/UI/Gameplay/Level2.unity; Assets/Level/UI/Gameplay/Level3.unity; các prefab/scene cùng nhóm.</w:t>
      </w:r>
    </w:p>
    <w:p w14:paraId="6AB092C0">
      <w:pPr>
        <w:pStyle w:val="4"/>
      </w:pPr>
      <w:r>
        <w:t>StarSpawner</w:t>
      </w:r>
    </w:p>
    <w:p w14:paraId="17D818FD">
      <w:pPr>
        <w:keepNext/>
      </w:pPr>
      <w:r>
        <w:t>Đường dẫn: Assets/Code/Scripts/Spawn/StarSpawner.cs</w:t>
      </w:r>
    </w:p>
    <w:p w14:paraId="35EC3602">
      <w:pPr>
        <w:keepNext/>
      </w:pPr>
      <w:r>
        <w:t>Namespace và class: namespace toàn cục; StarSpawner. Vai trò: Sinh sao độc lập theo timer.</w:t>
      </w:r>
    </w:p>
    <w:p w14:paraId="5083A7A6">
      <w:r>
        <w:t>Method và API chính: Start, Update, SpawnStar.</w:t>
      </w:r>
    </w:p>
    <w:p w14:paraId="43E437C0">
      <w:r>
        <w:t>Phụ thuộc và bên sử dụng: Star prefab; Level1–4 gán thông số.</w:t>
      </w:r>
    </w:p>
    <w:p w14:paraId="014D709E">
      <w:r>
        <w:t>Logic cần hiểu: Start lên lịch sau một interval; Update sinh một sao khi tới hạn và đặt mốc mới. x ngẫu nhiên và y cố định từ Inspector; không dùng camera bounds hoặc cap active. Thiếu prefab log warning và vẫn tiếp tục lịch.</w:t>
      </w:r>
    </w:p>
    <w:p w14:paraId="545B47A4">
      <w:r>
        <w:t>Nơi gắn đã xác minh: Assets/Level/UI/Gameplay/Level1.unity; Assets/Level/UI/Gameplay/Level2.unity; Assets/Level/UI/Gameplay/Level3.unity; các prefab/scene cùng nhóm.</w:t>
      </w:r>
    </w:p>
    <w:p w14:paraId="2B67C775">
      <w:pPr>
        <w:pStyle w:val="4"/>
      </w:pPr>
      <w:r>
        <w:t>DestroyBelowScreen</w:t>
      </w:r>
    </w:p>
    <w:p w14:paraId="558931D4">
      <w:pPr>
        <w:keepNext/>
      </w:pPr>
      <w:r>
        <w:t>Đường dẫn: Assets/Code/Scripts/Spawn/DestroyBelowScreen.cs</w:t>
      </w:r>
    </w:p>
    <w:p w14:paraId="5850A12A">
      <w:pPr>
        <w:keepNext/>
      </w:pPr>
      <w:r>
        <w:t>Namespace và class: namespace toàn cục; DestroyBelowScreen. Vai trò: Dọn object dưới ngưỡng tọa độ.</w:t>
      </w:r>
    </w:p>
    <w:p w14:paraId="493E2C06">
      <w:r>
        <w:t>Method và API chính: Update.</w:t>
      </w:r>
    </w:p>
    <w:p w14:paraId="5AC82FBB">
      <w:r>
        <w:t>Phụ thuộc và bên sử dụng: GameManager guard; Star prefab gắn.</w:t>
      </w:r>
    </w:p>
    <w:p w14:paraId="360A5C02">
      <w:r>
        <w:t>Logic cần hiểu: Update Destroy khi transform.position.y &lt; destroyY. Ngưỡng là world Y tuyệt đối, không dựa camera. Các field legacy tương tự trong prefab khác không có nghĩa script này vẫn còn gắn ở đó.</w:t>
      </w:r>
    </w:p>
    <w:p w14:paraId="57400D9D">
      <w:r>
        <w:t>Nơi gắn đã xác minh: Assets/Level/Prefabs/Star/Star.prefab.</w:t>
      </w:r>
    </w:p>
    <w:p w14:paraId="7FA38A87">
      <w:pPr>
        <w:pStyle w:val="4"/>
      </w:pPr>
      <w:r>
        <w:t>Star</w:t>
      </w:r>
    </w:p>
    <w:p w14:paraId="10F36A7B">
      <w:pPr>
        <w:keepNext/>
      </w:pPr>
      <w:r>
        <w:t>Đường dẫn: Assets/Code/Scripts/Collectible/Star.cs</w:t>
      </w:r>
    </w:p>
    <w:p w14:paraId="300B8425">
      <w:pPr>
        <w:keepNext/>
      </w:pPr>
      <w:r>
        <w:t>Namespace và class: namespace toàn cục; Star. Vai trò: Thu thập cộng điểm.</w:t>
      </w:r>
    </w:p>
    <w:p w14:paraId="413749DA">
      <w:r>
        <w:t>Method và API chính: OnTriggerEnter2D.</w:t>
      </w:r>
    </w:p>
    <w:p w14:paraId="68205602">
      <w:r>
        <w:t>Phụ thuộc và bên sử dụng: PlayerHealth trên collider, ScoreManager; Star prefab gắn.</w:t>
      </w:r>
    </w:p>
    <w:p w14:paraId="634BF183">
      <w:r>
        <w:t>Logic cần hiểu: OnTriggerEnter2D chỉ nhận player có đúng component trên object. Nếu ScoreManager thiếu, sao vẫn bị hủy mà không tăng điểm. Không có guard consumed riêng để chống callback trùng từ nhiều collider.</w:t>
      </w:r>
    </w:p>
    <w:p w14:paraId="219191F2">
      <w:r>
        <w:t>Nơi gắn đã xác minh: Assets/Level/Prefabs/Star/Star.prefab.</w:t>
      </w:r>
    </w:p>
    <w:p w14:paraId="136506C9">
      <w:pPr>
        <w:pStyle w:val="4"/>
      </w:pPr>
      <w:r>
        <w:t>StarMovement</w:t>
      </w:r>
    </w:p>
    <w:p w14:paraId="2889A924">
      <w:pPr>
        <w:keepNext/>
      </w:pPr>
      <w:r>
        <w:t>Đường dẫn: Assets/Code/Scripts/Collectible/StarMovement.cs</w:t>
      </w:r>
    </w:p>
    <w:p w14:paraId="2402CD29">
      <w:pPr>
        <w:keepNext/>
      </w:pPr>
      <w:r>
        <w:t>Namespace và class: namespace toàn cục; StarMovement. Vai trò: Kéo sao thẳng xuống bằng vật lý.</w:t>
      </w:r>
    </w:p>
    <w:p w14:paraId="4EACE7E6">
      <w:r>
        <w:t>Method và API chính: Awake, FixedUpdate.</w:t>
      </w:r>
    </w:p>
    <w:p w14:paraId="56AFA3C5">
      <w:r>
        <w:t>Phụ thuộc và bên sử dụng: RequireComponent Rigidbody2D, GameManager.</w:t>
      </w:r>
    </w:p>
    <w:p w14:paraId="7C151CC2">
      <w:r>
        <w:t>Logic cần hiểu: Awake lấy rb; FixedUpdate MovePosition với Vector2.down × moveSpeed × fixedDeltaTime. Không có hút về tàu, dao động hoặc lifetime; DestroyBelowScreen dọn ở ngưỡng dưới.</w:t>
      </w:r>
    </w:p>
    <w:p w14:paraId="7E7D1325">
      <w:r>
        <w:t>Nơi gắn đã xác minh: Assets/Level/Prefabs/Star/Star.prefab.</w:t>
      </w:r>
    </w:p>
    <w:p w14:paraId="29A5FE51">
      <w:pPr>
        <w:pStyle w:val="3"/>
      </w:pPr>
      <w:bookmarkStart w:id="58" w:name="_Toc27778"/>
      <w:r>
        <w:t>7.6 Điều hướng UI</w:t>
      </w:r>
      <w:bookmarkEnd w:id="58"/>
    </w:p>
    <w:p w14:paraId="62DE4289">
      <w:pPr>
        <w:pStyle w:val="4"/>
      </w:pPr>
      <w:r>
        <w:t>MainMenuUI</w:t>
      </w:r>
    </w:p>
    <w:p w14:paraId="70D96635">
      <w:pPr>
        <w:keepNext/>
      </w:pPr>
      <w:r>
        <w:t>Đường dẫn: Assets/Code/Scripts/UI/MainMenuUI.cs</w:t>
      </w:r>
    </w:p>
    <w:p w14:paraId="39948E54">
      <w:pPr>
        <w:keepNext/>
      </w:pPr>
      <w:r>
        <w:t>Namespace và class: namespace toàn cục; MainMenuUI. Vai trò: Callback menu chính.</w:t>
      </w:r>
    </w:p>
    <w:p w14:paraId="6A8D2A51">
      <w:r>
        <w:t>Method và API chính: StartGame, SelectShip, SelectLevel, Instructions, QuitGame.</w:t>
      </w:r>
    </w:p>
    <w:p w14:paraId="5ABD2C84">
      <w:r>
        <w:t>Phụ thuộc và bên sử dụng: SceneManager và Application.Quit; button MainMenu serialize.</w:t>
      </w:r>
    </w:p>
    <w:p w14:paraId="22553653">
      <w:r>
        <w:t>Logic cần hiểu: StartGame luôn Level1. SelectShip/SelectLevel/Instructions tải scene cùng tên. Quit chỉ log và Application.Quit, không dừng Play Mode của Editor.</w:t>
      </w:r>
    </w:p>
    <w:p w14:paraId="74556D68">
      <w:r>
        <w:t>Nơi gắn đã xác minh: Assets/Level/UI/MainMenu/MainMenu.unity.</w:t>
      </w:r>
    </w:p>
    <w:p w14:paraId="248887D0">
      <w:pPr>
        <w:pStyle w:val="4"/>
      </w:pPr>
      <w:r>
        <w:t>SelectLevelUI</w:t>
      </w:r>
    </w:p>
    <w:p w14:paraId="5EAC75C2">
      <w:pPr>
        <w:keepNext/>
      </w:pPr>
      <w:r>
        <w:t>Đường dẫn: Assets/Code/Scripts/UI/SelectLevelUI.cs</w:t>
      </w:r>
    </w:p>
    <w:p w14:paraId="643228C1">
      <w:pPr>
        <w:keepNext/>
      </w:pPr>
      <w:r>
        <w:t>Namespace và class: namespace toàn cục; SelectLevelUI. Vai trò: Khóa nút level và gắn callback runtime.</w:t>
      </w:r>
    </w:p>
    <w:p w14:paraId="17B20455">
      <w:r>
        <w:t>Method và API chính: Start, SetupLevelButtons, SetupBackButton, LoadLevel, BackToMainMenu.</w:t>
      </w:r>
    </w:p>
    <w:p w14:paraId="4A6494CB">
      <w:r>
        <w:t>Phụ thuộc và bên sử dụng: Bốn Button, backButton và LevelManager; SelectLevel scene.</w:t>
      </w:r>
    </w:p>
    <w:p w14:paraId="4E331220">
      <w:r>
        <w:t>Logic cần hiểu: Start lấy unlockedLevel mặc định 1 rồi đặt interactable và AddListener. LoadLevel kiểm lại unlock trước gọi manager. Không lưu selectedLevel riêng và không vẽ badge COMPLETED.</w:t>
      </w:r>
    </w:p>
    <w:p w14:paraId="26861707">
      <w:r>
        <w:t>Nơi gắn đã xác minh: Assets/Level/Scenes/SelectLevel.unity.</w:t>
      </w:r>
    </w:p>
    <w:p w14:paraId="5B05C775">
      <w:pPr>
        <w:pStyle w:val="4"/>
      </w:pPr>
      <w:r>
        <w:t>InstructionsUI</w:t>
      </w:r>
    </w:p>
    <w:p w14:paraId="3F963A6F">
      <w:pPr>
        <w:keepNext/>
      </w:pPr>
      <w:r>
        <w:t>Đường dẫn: Assets/Code/Scripts/UI/InstructionsUI.cs</w:t>
      </w:r>
    </w:p>
    <w:p w14:paraId="7CE02516">
      <w:pPr>
        <w:keepNext/>
      </w:pPr>
      <w:r>
        <w:t>Namespace và class: namespace toàn cục; InstructionsUI. Vai trò: Callback thoát màn hướng dẫn.</w:t>
      </w:r>
    </w:p>
    <w:p w14:paraId="755718E3">
      <w:r>
        <w:t>Method và API chính: BackToMainMenu.</w:t>
      </w:r>
    </w:p>
    <w:p w14:paraId="2699D955">
      <w:r>
        <w:t>Phụ thuộc và bên sử dụng: SceneManager; Instructions scene và nút BACK.</w:t>
      </w:r>
    </w:p>
    <w:p w14:paraId="3BCD769C">
      <w:r>
        <w:t>Logic cần hiểu: Chỉ có BackToMainMenu. Nội dung hướng dẫn là TMP text serialized trong scene, không được script này tự sinh hoặc kiểm đồng bộ với input.</w:t>
      </w:r>
    </w:p>
    <w:p w14:paraId="241EDFC6">
      <w:r>
        <w:t>Nơi gắn đã xác minh: Assets/Level/Scenes/Instructions.unity.</w:t>
      </w:r>
    </w:p>
    <w:p w14:paraId="468C0A79">
      <w:pPr>
        <w:pStyle w:val="4"/>
      </w:pPr>
      <w:r>
        <w:t>EndGameUI</w:t>
      </w:r>
    </w:p>
    <w:p w14:paraId="1105281F">
      <w:pPr>
        <w:keepNext/>
      </w:pPr>
      <w:r>
        <w:t>Đường dẫn: Assets/Code/Scripts/UI/EndGameUI.cs</w:t>
      </w:r>
    </w:p>
    <w:p w14:paraId="6ADD2D98">
      <w:pPr>
        <w:keepNext/>
      </w:pPr>
      <w:r>
        <w:t>Namespace và class: namespace toàn cục; EndGameUI. Vai trò: Hiển thị điểm và điều hướng sau thua.</w:t>
      </w:r>
    </w:p>
    <w:p w14:paraId="08E653B1">
      <w:r>
        <w:t>Method và API chính: Start, PlayAgain, MainMenu, QuitGame.</w:t>
      </w:r>
    </w:p>
    <w:p w14:paraId="5F0E5D87">
      <w:r>
        <w:t>Phụ thuộc và bên sử dụng: ScoreManager, PlayerPrefs.LastLevel, TMP_Text, SceneManager.</w:t>
      </w:r>
    </w:p>
    <w:p w14:paraId="5986E9AF">
      <w:r>
        <w:t>Logic cần hiểu: Start đọc điểm màn và LastLevel. PlayAgain tải trực tiếp LevelN; MainMenu về menu; QuitGame thoát. Không có logic NEXT LEVEL hoặc hiển thị chiến thắng Level4.</w:t>
      </w:r>
    </w:p>
    <w:p w14:paraId="10E34112">
      <w:r>
        <w:t>Nơi gắn đã xác minh: Assets/Level/UI/EndGame/EndGame.unity.</w:t>
      </w:r>
    </w:p>
    <w:p w14:paraId="49BE5214">
      <w:pPr>
        <w:pStyle w:val="4"/>
      </w:pPr>
      <w:r>
        <w:t>PauseMenuUI</w:t>
      </w:r>
    </w:p>
    <w:p w14:paraId="2D165EA6">
      <w:pPr>
        <w:keepNext/>
      </w:pPr>
      <w:r>
        <w:t>Đường dẫn: Assets/Code/Scripts/UI/PauseMenuUI.cs</w:t>
      </w:r>
    </w:p>
    <w:p w14:paraId="3DBA7D77">
      <w:pPr>
        <w:keepNext/>
      </w:pPr>
      <w:r>
        <w:t>Namespace và class: namespace toàn cục; PauseMenuUI. Vai trò: Overlay tạm dừng và điều hướng trong ván.</w:t>
      </w:r>
    </w:p>
    <w:p w14:paraId="277F1355">
      <w:r>
        <w:t>Method và API chính: Start, Update, Pause, Resume, Restart, MainMenu, RestoreTime, Refresh, OnDisable.</w:t>
      </w:r>
    </w:p>
    <w:p w14:paraId="3A0AB387">
      <w:r>
        <w:t>Phụ thuộc và bên sử dụng: GameManager, AudioManager fallback, Keyboard, EventSystem, Button; prefab PauseMenu.</w:t>
      </w:r>
    </w:p>
    <w:p w14:paraId="730961B0">
      <w:r>
        <w:t>Logic cần hiểu: Update bắt Escape/P rồi Refresh. Restart tải tên scene sở hữu UI; MainMenu tải menu. RestoreTime dọn timeScale trước đổi scene. OnDisable gọi Resume để không để game kẹt Pause.</w:t>
      </w:r>
    </w:p>
    <w:p w14:paraId="529C9C6F">
      <w:r>
        <w:t>Nơi gắn đã xác minh: Assets/Level/Prefabs/UI/PauseMenu.prefab.</w:t>
      </w:r>
    </w:p>
    <w:p w14:paraId="615713A3">
      <w:pPr>
        <w:pStyle w:val="4"/>
      </w:pPr>
      <w:r>
        <w:t>ButtonTextState</w:t>
      </w:r>
    </w:p>
    <w:p w14:paraId="77FB0044">
      <w:pPr>
        <w:keepNext/>
      </w:pPr>
      <w:r>
        <w:t>Đường dẫn: Assets/Code/Scripts/UI/ButtonTextState.cs</w:t>
      </w:r>
    </w:p>
    <w:p w14:paraId="2B4A7F4F">
      <w:pPr>
        <w:keepNext/>
      </w:pPr>
      <w:r>
        <w:t>Namespace và class: namespace toàn cục; ButtonTextState. Vai trò: Màu chữ theo hover focus và lựa chọn.</w:t>
      </w:r>
    </w:p>
    <w:p w14:paraId="2620D7BA">
      <w:r>
        <w:t>Method và API chính: OnEnable, OnDisable, OnPointerEnter, OnPointerExit, OnSelect, OnDeselect, SetSelected, RefreshColor.</w:t>
      </w:r>
    </w:p>
    <w:p w14:paraId="6CAA7F7D">
      <w:r>
        <w:t>Phụ thuộc và bên sử dụng: Button, TMP_Text, EventSystem; dùng nhiều button và ShipCardUI.</w:t>
      </w:r>
    </w:p>
    <w:p w14:paraId="6F93B213">
      <w:r>
        <w:t>Logic cần hiểu: Triển khai IPointerEnter/Exit và ISelect/DeselectHandler. RefreshColor lazy tìm label/button; chỉ highlight nếu interactable và hovered/selected/chosen. chosen lưu riêng cho card tàu, không phải trạng thái level đã hoàn thành.</w:t>
      </w:r>
    </w:p>
    <w:p w14:paraId="3B2B673D">
      <w:r>
        <w:t>Nơi gắn đã xác minh: Assets/Level/Prefabs/UI/PauseMenu.prefab; Assets/Level/Prefabs/UI/ShipCard.prefab; Assets/Level/Scenes/Instructions.unity; các prefab/scene cùng nhóm.</w:t>
      </w:r>
    </w:p>
    <w:p w14:paraId="5A595733">
      <w:pPr>
        <w:pStyle w:val="3"/>
      </w:pPr>
      <w:bookmarkStart w:id="59" w:name="_Toc24201"/>
      <w:r>
        <w:t>7.7 HUD và lịch sử UI</w:t>
      </w:r>
      <w:bookmarkEnd w:id="59"/>
    </w:p>
    <w:p w14:paraId="0C6C1F59">
      <w:pPr>
        <w:pStyle w:val="4"/>
      </w:pPr>
      <w:r>
        <w:t>ScoreUI</w:t>
      </w:r>
    </w:p>
    <w:p w14:paraId="2117B2EC">
      <w:pPr>
        <w:keepNext/>
      </w:pPr>
      <w:r>
        <w:t>Đường dẫn: Assets/Code/Scripts/UI/ScoreUI.cs</w:t>
      </w:r>
    </w:p>
    <w:p w14:paraId="29DC60E4">
      <w:pPr>
        <w:keepNext/>
      </w:pPr>
      <w:r>
        <w:t>Namespace và class: namespace toàn cục; ScoreUI. Vai trò: HUD điểm theo event.</w:t>
      </w:r>
    </w:p>
    <w:p w14:paraId="45DE3BE2">
      <w:r>
        <w:t>Method và API chính: Start, OnDestroy, UpdateScore.</w:t>
      </w:r>
    </w:p>
    <w:p w14:paraId="75BEF785">
      <w:r>
        <w:t>Phụ thuộc và bên sử dụng: ScoreManager và TMP_Text; GameplayUI gắn.</w:t>
      </w:r>
    </w:p>
    <w:p w14:paraId="1F97C1CE">
      <w:r>
        <w:t>Logic cần hiểu: Start hiển thị điểm hiện có rồi subscribe OnScoreChanged. OnDestroy unsubscribe nếu manager còn. UpdateScore thêm tiền tố SCORE. Nếu manager thiếu ở Start, không có retry subscribe.</w:t>
      </w:r>
    </w:p>
    <w:p w14:paraId="3B91A12A">
      <w:r>
        <w:t>Nơi gắn đã xác minh: Assets/Level/UI/Gameplay/Level1.unity; Assets/Level/UI/Gameplay/Level2.unity; Assets/Level/UI/Gameplay/Level3.unity; các prefab/scene cùng nhóm.</w:t>
      </w:r>
    </w:p>
    <w:p w14:paraId="7A745FCE">
      <w:pPr>
        <w:pStyle w:val="4"/>
      </w:pPr>
      <w:r>
        <w:t>PlayerHealthUI</w:t>
      </w:r>
    </w:p>
    <w:p w14:paraId="7D867090">
      <w:pPr>
        <w:keepNext/>
      </w:pPr>
      <w:r>
        <w:t>Đường dẫn: Assets/Code/Scripts/UI/PlayerHealthUI.cs</w:t>
      </w:r>
    </w:p>
    <w:p w14:paraId="38A1560E">
      <w:pPr>
        <w:keepNext/>
      </w:pPr>
      <w:r>
        <w:t>Namespace và class: namespace toàn cục; PlayerHealthUI. Vai trò: HUD HP đọc từ tàu trong scene.</w:t>
      </w:r>
    </w:p>
    <w:p w14:paraId="00478FDA">
      <w:r>
        <w:t>Method và API chính: Start, FindPlayerHealth, UpdateHP.</w:t>
      </w:r>
    </w:p>
    <w:p w14:paraId="7013DE3F">
      <w:r>
        <w:t>Phụ thuộc và bên sử dụng: PlayerHealth, TMP_Text; PlayerHealth gọi UpdateHP.</w:t>
      </w:r>
    </w:p>
    <w:p w14:paraId="3EC3060E">
      <w:r>
        <w:t>Logic cần hiểu: Start tìm player rồi cập nhật. UpdateHP thử tìm lại nếu chưa có; hiển thị HP current/max. Không dùng data binding/event và không tự chạy Update mỗi frame.</w:t>
      </w:r>
    </w:p>
    <w:p w14:paraId="0DBC60CB">
      <w:r>
        <w:t>Nơi gắn đã xác minh: Assets/Level/UI/Gameplay/Level1.unity; Assets/Level/UI/Gameplay/Level2.unity; Assets/Level/UI/Gameplay/Level3.unity; các prefab/scene cùng nhóm.</w:t>
      </w:r>
    </w:p>
    <w:p w14:paraId="705A8AFC">
      <w:pPr>
        <w:pStyle w:val="4"/>
      </w:pPr>
      <w:r>
        <w:t>LevelStartUI</w:t>
      </w:r>
    </w:p>
    <w:p w14:paraId="5B937A51">
      <w:pPr>
        <w:keepNext/>
      </w:pPr>
      <w:r>
        <w:t>Đường dẫn: Assets/Code/Scripts/UI/LevelStartUI.cs</w:t>
      </w:r>
    </w:p>
    <w:p w14:paraId="43E3638C">
      <w:pPr>
        <w:keepNext/>
      </w:pPr>
      <w:r>
        <w:t>Namespace và class: namespace toàn cục; LevelStartUI. Vai trò: Ẩn chữ LEVEL sau thời gian ngắn.</w:t>
      </w:r>
    </w:p>
    <w:p w14:paraId="32B3F8CE">
      <w:r>
        <w:t>Method và API chính: Start, Hide.</w:t>
      </w:r>
    </w:p>
    <w:p w14:paraId="47D2CFE7">
      <w:r>
        <w:t>Phụ thuộc và bên sử dụng: Invoke scaled time; gắn riêng LevelStartText ở mỗi level.</w:t>
      </w:r>
    </w:p>
    <w:p w14:paraId="592D29AC">
      <w:r>
        <w:t>Logic cần hiểu: Start Invoke Hide sau showDuration=2; Hide SetActive(false) chính object chứa script. Không chặn gameplay và không ẩn toàn bộ HUD.</w:t>
      </w:r>
    </w:p>
    <w:p w14:paraId="7111F35F">
      <w:r>
        <w:t>Nơi gắn đã xác minh: Assets/Level/UI/Gameplay/Level1.unity; Assets/Level/UI/Gameplay/Level2.unity; Assets/Level/UI/Gameplay/Level3.unity; các prefab/scene cùng nhóm.</w:t>
      </w:r>
    </w:p>
    <w:p w14:paraId="164F037C">
      <w:pPr>
        <w:pStyle w:val="4"/>
      </w:pPr>
      <w:r>
        <w:t>GameHistoryUI</w:t>
      </w:r>
    </w:p>
    <w:p w14:paraId="2A678DC7">
      <w:pPr>
        <w:keepNext/>
      </w:pPr>
      <w:r>
        <w:t>Đường dẫn: Assets/Code/Scripts/UI/GameHistoryUI.cs</w:t>
      </w:r>
    </w:p>
    <w:p w14:paraId="7A227429">
      <w:pPr>
        <w:keepNext/>
      </w:pPr>
      <w:r>
        <w:t>Namespace và class: namespace toàn cục; GameHistoryUI. Vai trò: Panel lịch sử và dialog xác nhận trong MainMenu.</w:t>
      </w:r>
    </w:p>
    <w:p w14:paraId="2C625393">
      <w:r>
        <w:t>Method và API chính: Open, Back, AskClearHistory, CancelClearHistory, DeleteHistory, Refresh, Select, OnDisable.</w:t>
      </w:r>
    </w:p>
    <w:p w14:paraId="57FC4FEF">
      <w:r>
        <w:t>Phụ thuộc và bên sử dụng: GameHistoryManager, GameHistoryRowUI, ScrollRect, buttons, TMP, EventSystem.</w:t>
      </w:r>
    </w:p>
    <w:p w14:paraId="2640CF10">
      <w:r>
        <w:t>Logic cần hiểu: Open chỉ ẩn các menuElements đang active và subscribe HistoryChanged; Back khôi phục chính các phần đã ẩn. Refresh tạo lại toàn bộ rows, hiển thị lỗi/empty và cuộn về đầu. AskClearHistory khóa Back/Clear và cuộn; DeleteHistory cần dialog active.</w:t>
      </w:r>
    </w:p>
    <w:p w14:paraId="3691671D">
      <w:r>
        <w:t>Nơi gắn đã xác minh: Assets/Level/UI/MainMenu/MainMenu.unity.</w:t>
      </w:r>
    </w:p>
    <w:p w14:paraId="651A2BAB">
      <w:pPr>
        <w:pStyle w:val="4"/>
      </w:pPr>
      <w:r>
        <w:t>GameHistoryRowUI</w:t>
      </w:r>
    </w:p>
    <w:p w14:paraId="5C0DA480">
      <w:pPr>
        <w:keepNext/>
      </w:pPr>
      <w:r>
        <w:t>Đường dẫn: Assets/Code/Scripts/UI/GameHistoryRowUI.cs</w:t>
      </w:r>
    </w:p>
    <w:p w14:paraId="7A98BCC9">
      <w:pPr>
        <w:keepNext/>
      </w:pPr>
      <w:r>
        <w:t>Namespace và class: namespace toàn cục; GameHistoryRowUI. Vai trò: Trình bày một record lịch sử.</w:t>
      </w:r>
    </w:p>
    <w:p w14:paraId="22A17D3B">
      <w:r>
        <w:t>Method và API chính: Bind.</w:t>
      </w:r>
    </w:p>
    <w:p w14:paraId="6D248A3E">
      <w:r>
        <w:t>Phụ thuộc và bên sử dụng: GameHistoryRecord, TMP_Text, DateTimeOffset.</w:t>
      </w:r>
    </w:p>
    <w:p w14:paraId="08947370">
      <w:r>
        <w:t>Logic cần hiểu: Bind hiển thị LEVEL, SCORE, TIME, RESULT, DATE. Duration floor về giây, chuyển định dạng mm:ss hoặc hh:mm:ss; endedAt parse và đổi local timezone. Không hiển thị totalScore dù record có field này.</w:t>
      </w:r>
    </w:p>
    <w:p w14:paraId="44BC1C1C">
      <w:r>
        <w:t>Nơi gắn đã xác minh: Assets/Level/Prefabs/UI/GameHistoryRow.prefab.</w:t>
      </w:r>
    </w:p>
    <w:p w14:paraId="491E80A4">
      <w:pPr>
        <w:pStyle w:val="3"/>
      </w:pPr>
      <w:bookmarkStart w:id="60" w:name="_Toc6146"/>
      <w:r>
        <w:t>7.8 Chẩn đoán</w:t>
      </w:r>
      <w:bookmarkEnd w:id="60"/>
    </w:p>
    <w:p w14:paraId="678E5E3B">
      <w:pPr>
        <w:pStyle w:val="4"/>
      </w:pPr>
      <w:r>
        <w:t>CameraBoundsDebug</w:t>
      </w:r>
    </w:p>
    <w:p w14:paraId="49CBD773">
      <w:pPr>
        <w:keepNext/>
      </w:pPr>
      <w:r>
        <w:t>Đường dẫn: Assets/Code/Scripts/Game/CameraBoundsDebug.cs</w:t>
      </w:r>
    </w:p>
    <w:p w14:paraId="7A11BD16">
      <w:pPr>
        <w:keepNext/>
      </w:pPr>
      <w:r>
        <w:t>Namespace và class: namespace toàn cục; CameraBoundsDebug. Vai trò: Thông tin chẩn đoán biên camera.</w:t>
      </w:r>
    </w:p>
    <w:p w14:paraId="36420CF2">
      <w:r>
        <w:t>Method và API chính: Start.</w:t>
      </w:r>
    </w:p>
    <w:p w14:paraId="0B72F6DF">
      <w:r>
        <w:t>Phụ thuộc và bên sử dụng: Camera orthographic; MainMenu camera gắn.</w:t>
      </w:r>
    </w:p>
    <w:p w14:paraId="7CE66FEA">
      <w:r>
        <w:t>Logic cần hiểu: Start kiểm loại camera, tính width/height và biên rồi Debug.Log. Không điều khiển camera follow, zoom hoặc giới hạn player. PlayerController có phép tính clamp riêng.</w:t>
      </w:r>
    </w:p>
    <w:p w14:paraId="4D7A4B50">
      <w:r>
        <w:t>Nơi gắn đã xác minh: Assets/Level/UI/MainMenu/MainMenu.unity.</w:t>
      </w:r>
    </w:p>
    <w:p w14:paraId="734FD2E2">
      <w:pPr>
        <w:pStyle w:val="3"/>
      </w:pPr>
      <w:bookmarkStart w:id="61" w:name="_Toc9239"/>
      <w:r>
        <w:t>7.9 Hai harness Editor và các script ví dụ</w:t>
      </w:r>
      <w:bookmarkEnd w:id="61"/>
    </w:p>
    <w:p w14:paraId="788FD4E6">
      <w:r>
        <w:t>Assets/Tests/Editor/GameHistoryVerification.cs khai báo class static cùng tên, chạy theo MenuItem và EditorApplication callbacks. Begin chuẩn bị backup, StoreChecks kiểm storage, Suite kiểm runtime và RelaunchSuite kiểm nạp lại; Click dùng EventSystem raycast để kiểm nút không bị che. RenderPreview mở preview scene và có thể tạo các hàng giả chỉ cho minh họa. Không dùng các hàng đó làm bằng chứng kết quả chơi.</w:t>
      </w:r>
    </w:p>
    <w:p w14:paraId="79686D5B">
      <w:r>
        <w:t>Assets/Tests/Editor/PauseBalanceVerification.cs khai báo class static cùng tên; Begin/StartChecks vào Play Mode, Suite kiểm Pause và transitions, BotRun tạo KeyboardState WASD để chơi thật, RetryFailedTrials/RetrySuite chạy thêm seed. Các helper One&lt;T&gt;, Field&lt;T&gt;, Check và Write hỗ trợ assertion, reflection và log. Hai file ở thư mục Editor biên dịch vào assembly Editor; không có [Test]/[UnityTest] và không phải test case tự hiện trong Test Runner.</w:t>
      </w:r>
    </w:p>
    <w:p w14:paraId="66E27DA7">
      <w:r>
        <w:t>34 file dưới Assets/TextMesh Pro/Examples &amp; Extras/Scripts dùng namespace TMPro.Examples hoặc phạm vi riêng của ví dụ. Đã đọc nội dung class/method và đối chiếu tham chiếu scene để tách chúng khỏi sản phẩm. Nhóm benchmark đo hiệu năng, nhóm text animation biến đổi mesh, nhóm selector/event xử lý ví dụ tương tác chữ. Không file nào được gắn vào chín scene build như một hệ thống gameplay.</w:t>
      </w:r>
    </w:p>
    <w:p w14:paraId="0C37CFDC">
      <w:pPr>
        <w:spacing w:after="180"/>
        <w:jc w:val="left"/>
      </w:pPr>
      <w:r>
        <w:rPr>
          <w:i/>
        </w:rPr>
        <w:t>Bằng chứng: Assets/Tests/Editor/GameHistoryVerification.cs; Assets/Tests/Editor/PauseBalanceVerification.cs.</w:t>
      </w:r>
    </w:p>
    <w:p w14:paraId="7D3E68B4">
      <w:pPr>
        <w:pStyle w:val="16"/>
      </w:pPr>
      <w:r>
        <w:t xml:space="preserve">Bảng </w:t>
      </w:r>
      <w:r>
        <w:fldChar w:fldCharType="begin"/>
      </w:r>
      <w:r>
        <w:instrText xml:space="preserve"> SEQ Bảng \* ARABIC </w:instrText>
      </w:r>
      <w:r>
        <w:fldChar w:fldCharType="separate"/>
      </w:r>
      <w:r>
        <w:t>10</w:t>
      </w:r>
      <w:r>
        <w:fldChar w:fldCharType="end"/>
      </w:r>
      <w:bookmarkStart w:id="62" w:name="_Toc13214"/>
      <w:r>
        <w:t xml:space="preserve">  Danh mục script ví dụ TMP theo nội dung thực thi</w:t>
      </w:r>
      <w:bookmarkEnd w:id="6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803"/>
      </w:tblGrid>
      <w:tr w14:paraId="093A8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68" w:type="dxa"/>
            <w:shd w:val="clear" w:color="auto" w:fill="E7EEF5"/>
            <w:tcMar>
              <w:top w:w="80" w:type="dxa"/>
              <w:left w:w="80" w:type="dxa"/>
              <w:bottom w:w="80" w:type="dxa"/>
              <w:right w:w="80" w:type="dxa"/>
            </w:tcMar>
          </w:tcPr>
          <w:p w14:paraId="5EAF49FC">
            <w:pPr>
              <w:keepNext/>
              <w:spacing w:after="60"/>
              <w:jc w:val="left"/>
            </w:pPr>
            <w:r>
              <w:rPr>
                <w:b/>
                <w:sz w:val="26"/>
              </w:rPr>
              <w:t>Nhóm</w:t>
            </w:r>
          </w:p>
        </w:tc>
        <w:tc>
          <w:tcPr>
            <w:tcW w:w="6803" w:type="dxa"/>
            <w:shd w:val="clear" w:color="auto" w:fill="E7EEF5"/>
            <w:tcMar>
              <w:top w:w="80" w:type="dxa"/>
              <w:left w:w="80" w:type="dxa"/>
              <w:bottom w:w="80" w:type="dxa"/>
              <w:right w:w="80" w:type="dxa"/>
            </w:tcMar>
          </w:tcPr>
          <w:p w14:paraId="77CD80D0">
            <w:pPr>
              <w:keepNext/>
              <w:spacing w:after="60"/>
              <w:jc w:val="left"/>
            </w:pPr>
            <w:r>
              <w:rPr>
                <w:b/>
                <w:sz w:val="26"/>
              </w:rPr>
              <w:t>File và vai trò</w:t>
            </w:r>
          </w:p>
        </w:tc>
      </w:tr>
      <w:tr w14:paraId="128C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5354E95A">
            <w:pPr>
              <w:spacing w:after="60"/>
              <w:jc w:val="left"/>
            </w:pPr>
            <w:r>
              <w:rPr>
                <w:b w:val="0"/>
                <w:sz w:val="26"/>
              </w:rPr>
              <w:t>Benchmark</w:t>
            </w:r>
          </w:p>
        </w:tc>
        <w:tc>
          <w:tcPr>
            <w:tcW w:w="6803" w:type="dxa"/>
            <w:tcMar>
              <w:top w:w="80" w:type="dxa"/>
              <w:left w:w="80" w:type="dxa"/>
              <w:bottom w:w="80" w:type="dxa"/>
              <w:right w:w="80" w:type="dxa"/>
            </w:tcMar>
          </w:tcPr>
          <w:p w14:paraId="07513887">
            <w:pPr>
              <w:spacing w:after="60"/>
              <w:jc w:val="left"/>
            </w:pPr>
            <w:r>
              <w:rPr>
                <w:b w:val="0"/>
                <w:sz w:val="26"/>
              </w:rPr>
              <w:t>Benchmark01, Benchmark01_UGUI: tạo số lượng text; Benchmark02: sinh object text; Benchmark03: biến thể font/material; Benchmark04: đo text với cấu hình khác</w:t>
            </w:r>
          </w:p>
        </w:tc>
      </w:tr>
      <w:tr w14:paraId="45A2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08E226DD">
            <w:pPr>
              <w:spacing w:after="60"/>
              <w:jc w:val="left"/>
            </w:pPr>
            <w:r>
              <w:rPr>
                <w:b w:val="0"/>
                <w:sz w:val="26"/>
              </w:rPr>
              <w:t>Chuyển động chữ</w:t>
            </w:r>
          </w:p>
        </w:tc>
        <w:tc>
          <w:tcPr>
            <w:tcW w:w="6803" w:type="dxa"/>
            <w:tcMar>
              <w:top w:w="80" w:type="dxa"/>
              <w:left w:w="80" w:type="dxa"/>
              <w:bottom w:w="80" w:type="dxa"/>
              <w:right w:w="80" w:type="dxa"/>
            </w:tcMar>
          </w:tcPr>
          <w:p w14:paraId="72448FB8">
            <w:pPr>
              <w:spacing w:after="60"/>
              <w:jc w:val="left"/>
            </w:pPr>
            <w:r>
              <w:rPr>
                <w:b w:val="0"/>
                <w:sz w:val="26"/>
              </w:rPr>
              <w:t>VertexColorCycler đổi màu; VertexJitter/VertexShakeA/VertexShakeB/VertexZoom biến đổi vertex; WarpTextExample và SkewTextExample bẻ cong/nghiêng mesh</w:t>
            </w:r>
          </w:p>
        </w:tc>
      </w:tr>
      <w:tr w14:paraId="7601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15D58445">
            <w:pPr>
              <w:spacing w:after="60"/>
              <w:jc w:val="left"/>
            </w:pPr>
            <w:r>
              <w:rPr>
                <w:b w:val="0"/>
                <w:sz w:val="26"/>
              </w:rPr>
              <w:t>Tương tác</w:t>
            </w:r>
          </w:p>
        </w:tc>
        <w:tc>
          <w:tcPr>
            <w:tcW w:w="6803" w:type="dxa"/>
            <w:tcMar>
              <w:top w:w="80" w:type="dxa"/>
              <w:left w:w="80" w:type="dxa"/>
              <w:bottom w:w="80" w:type="dxa"/>
              <w:right w:w="80" w:type="dxa"/>
            </w:tcMar>
          </w:tcPr>
          <w:p w14:paraId="01F9731E">
            <w:pPr>
              <w:spacing w:after="60"/>
              <w:jc w:val="left"/>
            </w:pPr>
            <w:r>
              <w:rPr>
                <w:b w:val="0"/>
                <w:sz w:val="26"/>
              </w:rPr>
              <w:t>TMP_TextSelector_A/B chọn ký tự/link; TMP_TextEventHandler phát event; TMP_TextEventCheck nhận event ví dụ; TMP_TextInfoDebugTool hiển thị chẩn đoán</w:t>
            </w:r>
          </w:p>
        </w:tc>
      </w:tr>
      <w:tr w14:paraId="6585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378AD3BA">
            <w:pPr>
              <w:spacing w:after="60"/>
              <w:jc w:val="left"/>
            </w:pPr>
            <w:r>
              <w:rPr>
                <w:b w:val="0"/>
                <w:sz w:val="26"/>
              </w:rPr>
              <w:t>UI và nhập</w:t>
            </w:r>
          </w:p>
        </w:tc>
        <w:tc>
          <w:tcPr>
            <w:tcW w:w="6803" w:type="dxa"/>
            <w:tcMar>
              <w:top w:w="80" w:type="dxa"/>
              <w:left w:w="80" w:type="dxa"/>
              <w:bottom w:w="80" w:type="dxa"/>
              <w:right w:w="80" w:type="dxa"/>
            </w:tcMar>
          </w:tcPr>
          <w:p w14:paraId="7B4B0CD1">
            <w:pPr>
              <w:spacing w:after="60"/>
              <w:jc w:val="left"/>
            </w:pPr>
            <w:r>
              <w:rPr>
                <w:b w:val="0"/>
                <w:sz w:val="26"/>
              </w:rPr>
              <w:t>ChatController chèn dòng chat; DropdownSample đọc dropdown; TMP_DigitValidator/TMP_PhoneNumberValidator kiểm input ví dụ</w:t>
            </w:r>
          </w:p>
        </w:tc>
      </w:tr>
      <w:tr w14:paraId="0475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58EF4085">
            <w:pPr>
              <w:spacing w:after="60"/>
              <w:jc w:val="left"/>
            </w:pPr>
            <w:r>
              <w:rPr>
                <w:b w:val="0"/>
                <w:sz w:val="26"/>
              </w:rPr>
              <w:t>Trình diễn text</w:t>
            </w:r>
          </w:p>
        </w:tc>
        <w:tc>
          <w:tcPr>
            <w:tcW w:w="6803" w:type="dxa"/>
            <w:tcMar>
              <w:top w:w="80" w:type="dxa"/>
              <w:left w:w="80" w:type="dxa"/>
              <w:bottom w:w="80" w:type="dxa"/>
              <w:right w:w="80" w:type="dxa"/>
            </w:tcMar>
          </w:tcPr>
          <w:p w14:paraId="30DBF6CD">
            <w:pPr>
              <w:spacing w:after="60"/>
              <w:jc w:val="left"/>
            </w:pPr>
            <w:r>
              <w:rPr>
                <w:b w:val="0"/>
                <w:sz w:val="26"/>
              </w:rPr>
              <w:t>TextConsoleSimulator, TeleType hiện dần ký tự; TextMeshSpawner tạo text; TextMeshProFloatingText tạo nhãn nổi; TMP_ExampleScript_01 và SimpleScript dựng ví dụ text</w:t>
            </w:r>
          </w:p>
        </w:tc>
      </w:tr>
      <w:tr w14:paraId="5F68F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6C14DD01">
            <w:pPr>
              <w:spacing w:after="60"/>
              <w:jc w:val="left"/>
            </w:pPr>
            <w:r>
              <w:rPr>
                <w:b w:val="0"/>
                <w:sz w:val="26"/>
              </w:rPr>
              <w:t>Hiệu năng và cảnh</w:t>
            </w:r>
          </w:p>
        </w:tc>
        <w:tc>
          <w:tcPr>
            <w:tcW w:w="6803" w:type="dxa"/>
            <w:tcMar>
              <w:top w:w="80" w:type="dxa"/>
              <w:left w:w="80" w:type="dxa"/>
              <w:bottom w:w="80" w:type="dxa"/>
              <w:right w:w="80" w:type="dxa"/>
            </w:tcMar>
          </w:tcPr>
          <w:p w14:paraId="33EE3DBB">
            <w:pPr>
              <w:spacing w:after="60"/>
              <w:jc w:val="left"/>
            </w:pPr>
            <w:r>
              <w:rPr>
                <w:b w:val="0"/>
                <w:sz w:val="26"/>
              </w:rPr>
              <w:t>TMP_FrameRateCounter, TMP_UiFrameRateCounter hiện FPS; CameraController di chuyển camera ví dụ; ObjectSpin quay object; EnvMapAnimator biến đổi môi trường material; ShaderPropAnimator animate shader; TMPro_InstructionOverlay tạo chỉ dẫn</w:t>
            </w:r>
          </w:p>
        </w:tc>
      </w:tr>
    </w:tbl>
    <w:p w14:paraId="6A5391B0"/>
    <w:p w14:paraId="0CF7070E">
      <w:pPr>
        <w:pStyle w:val="2"/>
      </w:pPr>
      <w:bookmarkStart w:id="63" w:name="_Toc24777"/>
      <w:r>
        <w:t>CHƯƠNG 8  GIAO DIỆN GAME</w:t>
      </w:r>
      <w:bookmarkEnd w:id="63"/>
    </w:p>
    <w:p w14:paraId="27292822">
      <w:pPr>
        <w:pStyle w:val="3"/>
      </w:pPr>
      <w:bookmarkStart w:id="64" w:name="_Toc10386"/>
      <w:r>
        <w:t>8.1 Bản đồ màn hình và tương tác</w:t>
      </w:r>
      <w:bookmarkEnd w:id="64"/>
    </w:p>
    <w:p w14:paraId="627608F5">
      <w:pPr>
        <w:pStyle w:val="16"/>
      </w:pPr>
      <w:r>
        <w:t xml:space="preserve">Bảng </w:t>
      </w:r>
      <w:r>
        <w:fldChar w:fldCharType="begin"/>
      </w:r>
      <w:r>
        <w:instrText xml:space="preserve"> SEQ Bảng \* ARABIC </w:instrText>
      </w:r>
      <w:r>
        <w:fldChar w:fldCharType="separate"/>
      </w:r>
      <w:r>
        <w:t>11</w:t>
      </w:r>
      <w:r>
        <w:fldChar w:fldCharType="end"/>
      </w:r>
      <w:bookmarkStart w:id="65" w:name="_Toc6878"/>
      <w:r>
        <w:t xml:space="preserve">  Màn hình cùng các tương tác đã nối</w:t>
      </w:r>
      <w:bookmarkEnd w:id="65"/>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803"/>
      </w:tblGrid>
      <w:tr w14:paraId="3297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68" w:type="dxa"/>
            <w:shd w:val="clear" w:color="auto" w:fill="E7EEF5"/>
            <w:tcMar>
              <w:top w:w="80" w:type="dxa"/>
              <w:left w:w="80" w:type="dxa"/>
              <w:bottom w:w="80" w:type="dxa"/>
              <w:right w:w="80" w:type="dxa"/>
            </w:tcMar>
          </w:tcPr>
          <w:p w14:paraId="434D4FE9">
            <w:pPr>
              <w:keepNext/>
              <w:spacing w:after="60"/>
              <w:jc w:val="left"/>
            </w:pPr>
            <w:r>
              <w:rPr>
                <w:b/>
                <w:sz w:val="26"/>
              </w:rPr>
              <w:t>Màn hình</w:t>
            </w:r>
          </w:p>
        </w:tc>
        <w:tc>
          <w:tcPr>
            <w:tcW w:w="6803" w:type="dxa"/>
            <w:shd w:val="clear" w:color="auto" w:fill="E7EEF5"/>
            <w:tcMar>
              <w:top w:w="80" w:type="dxa"/>
              <w:left w:w="80" w:type="dxa"/>
              <w:bottom w:w="80" w:type="dxa"/>
              <w:right w:w="80" w:type="dxa"/>
            </w:tcMar>
          </w:tcPr>
          <w:p w14:paraId="4C089E9F">
            <w:pPr>
              <w:keepNext/>
              <w:spacing w:after="60"/>
              <w:jc w:val="left"/>
            </w:pPr>
            <w:r>
              <w:rPr>
                <w:b/>
                <w:sz w:val="26"/>
              </w:rPr>
              <w:t>Điều khiển và dữ liệu</w:t>
            </w:r>
          </w:p>
        </w:tc>
      </w:tr>
      <w:tr w14:paraId="1FE9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12C6945C">
            <w:pPr>
              <w:spacing w:after="60"/>
              <w:jc w:val="left"/>
            </w:pPr>
            <w:r>
              <w:rPr>
                <w:b w:val="0"/>
                <w:sz w:val="26"/>
              </w:rPr>
              <w:t>MainMenu</w:t>
            </w:r>
          </w:p>
        </w:tc>
        <w:tc>
          <w:tcPr>
            <w:tcW w:w="6803" w:type="dxa"/>
            <w:tcMar>
              <w:top w:w="80" w:type="dxa"/>
              <w:left w:w="80" w:type="dxa"/>
              <w:bottom w:w="80" w:type="dxa"/>
              <w:right w:w="80" w:type="dxa"/>
            </w:tcMar>
          </w:tcPr>
          <w:p w14:paraId="501366E0">
            <w:pPr>
              <w:spacing w:after="60"/>
              <w:jc w:val="left"/>
            </w:pPr>
            <w:r>
              <w:rPr>
                <w:b w:val="0"/>
                <w:sz w:val="26"/>
              </w:rPr>
              <w:t>START→Level1; SELECT SHIP; SELECT LEVEL; INSTRUCTIONS; HISTORY; QUIT</w:t>
            </w:r>
          </w:p>
        </w:tc>
      </w:tr>
      <w:tr w14:paraId="36975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23AD83FC">
            <w:pPr>
              <w:spacing w:after="60"/>
              <w:jc w:val="left"/>
            </w:pPr>
            <w:r>
              <w:rPr>
                <w:b w:val="0"/>
                <w:sz w:val="26"/>
              </w:rPr>
              <w:t>SelectShip</w:t>
            </w:r>
          </w:p>
        </w:tc>
        <w:tc>
          <w:tcPr>
            <w:tcW w:w="6803" w:type="dxa"/>
            <w:tcMar>
              <w:top w:w="80" w:type="dxa"/>
              <w:left w:w="80" w:type="dxa"/>
              <w:bottom w:w="80" w:type="dxa"/>
              <w:right w:w="80" w:type="dxa"/>
            </w:tcMar>
          </w:tcPr>
          <w:p w14:paraId="597E59DB">
            <w:pPr>
              <w:spacing w:after="60"/>
              <w:jc w:val="left"/>
            </w:pPr>
            <w:r>
              <w:rPr>
                <w:b w:val="0"/>
                <w:sz w:val="26"/>
              </w:rPr>
              <w:t>Card runtime từ 7 prefab, hình/tên/HP/SPEED/DAMAGE, SELECT/SELECTED, BACK</w:t>
            </w:r>
          </w:p>
        </w:tc>
      </w:tr>
      <w:tr w14:paraId="3928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19CD5B23">
            <w:pPr>
              <w:spacing w:after="60"/>
              <w:jc w:val="left"/>
            </w:pPr>
            <w:r>
              <w:rPr>
                <w:b w:val="0"/>
                <w:sz w:val="26"/>
              </w:rPr>
              <w:t>SelectLevel</w:t>
            </w:r>
          </w:p>
        </w:tc>
        <w:tc>
          <w:tcPr>
            <w:tcW w:w="6803" w:type="dxa"/>
            <w:tcMar>
              <w:top w:w="80" w:type="dxa"/>
              <w:left w:w="80" w:type="dxa"/>
              <w:bottom w:w="80" w:type="dxa"/>
              <w:right w:w="80" w:type="dxa"/>
            </w:tcMar>
          </w:tcPr>
          <w:p w14:paraId="6EFF6C29">
            <w:pPr>
              <w:spacing w:after="60"/>
              <w:jc w:val="left"/>
            </w:pPr>
            <w:r>
              <w:rPr>
                <w:b w:val="0"/>
                <w:sz w:val="26"/>
              </w:rPr>
              <w:t>LEVEL1–4, interactable theo UnlockedLevel, BACK; không có badge completed độc lập</w:t>
            </w:r>
          </w:p>
        </w:tc>
      </w:tr>
      <w:tr w14:paraId="64DD7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0E6EEE8E">
            <w:pPr>
              <w:spacing w:after="60"/>
              <w:jc w:val="left"/>
            </w:pPr>
            <w:r>
              <w:rPr>
                <w:b w:val="0"/>
                <w:sz w:val="26"/>
              </w:rPr>
              <w:t>Instructions</w:t>
            </w:r>
          </w:p>
        </w:tc>
        <w:tc>
          <w:tcPr>
            <w:tcW w:w="6803" w:type="dxa"/>
            <w:tcMar>
              <w:top w:w="80" w:type="dxa"/>
              <w:left w:w="80" w:type="dxa"/>
              <w:bottom w:w="80" w:type="dxa"/>
              <w:right w:w="80" w:type="dxa"/>
            </w:tcMar>
          </w:tcPr>
          <w:p w14:paraId="0BBCB98F">
            <w:pPr>
              <w:spacing w:after="60"/>
              <w:jc w:val="left"/>
            </w:pPr>
            <w:r>
              <w:rPr>
                <w:b w:val="0"/>
                <w:sz w:val="26"/>
              </w:rPr>
              <w:t>ARROW KEYS, AUTO FIRE, COLLECT STARS, AVOID ASTEROIDS, DEFEAT ENEMIES, HP=0; BACK</w:t>
            </w:r>
          </w:p>
        </w:tc>
      </w:tr>
      <w:tr w14:paraId="1868A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0B0B9B4B">
            <w:pPr>
              <w:spacing w:after="60"/>
              <w:jc w:val="left"/>
            </w:pPr>
            <w:r>
              <w:rPr>
                <w:b w:val="0"/>
                <w:sz w:val="26"/>
              </w:rPr>
              <w:t>Gameplay Level1–4</w:t>
            </w:r>
          </w:p>
        </w:tc>
        <w:tc>
          <w:tcPr>
            <w:tcW w:w="6803" w:type="dxa"/>
            <w:tcMar>
              <w:top w:w="80" w:type="dxa"/>
              <w:left w:w="80" w:type="dxa"/>
              <w:bottom w:w="80" w:type="dxa"/>
              <w:right w:w="80" w:type="dxa"/>
            </w:tcMar>
          </w:tcPr>
          <w:p w14:paraId="549FB655">
            <w:pPr>
              <w:spacing w:after="60"/>
              <w:jc w:val="left"/>
            </w:pPr>
            <w:r>
              <w:rPr>
                <w:b w:val="0"/>
                <w:sz w:val="26"/>
              </w:rPr>
              <w:t>SCORE; HP current/max; banner LEVEL đầu màn; nút PAUSE và không gian chơi</w:t>
            </w:r>
          </w:p>
        </w:tc>
      </w:tr>
      <w:tr w14:paraId="7F3FE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2E27F2AD">
            <w:pPr>
              <w:spacing w:after="60"/>
              <w:jc w:val="left"/>
            </w:pPr>
            <w:r>
              <w:rPr>
                <w:b w:val="0"/>
                <w:sz w:val="26"/>
              </w:rPr>
              <w:t>Pause overlay</w:t>
            </w:r>
          </w:p>
        </w:tc>
        <w:tc>
          <w:tcPr>
            <w:tcW w:w="6803" w:type="dxa"/>
            <w:tcMar>
              <w:top w:w="80" w:type="dxa"/>
              <w:left w:w="80" w:type="dxa"/>
              <w:bottom w:w="80" w:type="dxa"/>
              <w:right w:w="80" w:type="dxa"/>
            </w:tcMar>
          </w:tcPr>
          <w:p w14:paraId="51AB1E16">
            <w:pPr>
              <w:spacing w:after="60"/>
              <w:jc w:val="left"/>
            </w:pPr>
            <w:r>
              <w:rPr>
                <w:b w:val="0"/>
                <w:sz w:val="26"/>
              </w:rPr>
              <w:t>PAUSED, RESUME, RESTART, MAIN MENU; focus RESUME khi mở</w:t>
            </w:r>
          </w:p>
        </w:tc>
      </w:tr>
      <w:tr w14:paraId="2C4B2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779F1651">
            <w:pPr>
              <w:spacing w:after="60"/>
              <w:jc w:val="left"/>
            </w:pPr>
            <w:r>
              <w:rPr>
                <w:b w:val="0"/>
                <w:sz w:val="26"/>
              </w:rPr>
              <w:t>EndGame</w:t>
            </w:r>
          </w:p>
        </w:tc>
        <w:tc>
          <w:tcPr>
            <w:tcW w:w="6803" w:type="dxa"/>
            <w:tcMar>
              <w:top w:w="80" w:type="dxa"/>
              <w:left w:w="80" w:type="dxa"/>
              <w:bottom w:w="80" w:type="dxa"/>
              <w:right w:w="80" w:type="dxa"/>
            </w:tcMar>
          </w:tcPr>
          <w:p w14:paraId="428CF2EA">
            <w:pPr>
              <w:spacing w:after="60"/>
              <w:jc w:val="left"/>
            </w:pPr>
            <w:r>
              <w:rPr>
                <w:b w:val="0"/>
                <w:sz w:val="26"/>
              </w:rPr>
              <w:t>GAME OVER; SCORE màn; PLAY AGAIN; MAIN MENU; QUIT</w:t>
            </w:r>
          </w:p>
        </w:tc>
      </w:tr>
      <w:tr w14:paraId="2AA7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50337125">
            <w:pPr>
              <w:spacing w:after="60"/>
              <w:jc w:val="left"/>
            </w:pPr>
            <w:r>
              <w:rPr>
                <w:b w:val="0"/>
                <w:sz w:val="26"/>
              </w:rPr>
              <w:t>History panel</w:t>
            </w:r>
          </w:p>
        </w:tc>
        <w:tc>
          <w:tcPr>
            <w:tcW w:w="6803" w:type="dxa"/>
            <w:tcMar>
              <w:top w:w="80" w:type="dxa"/>
              <w:left w:w="80" w:type="dxa"/>
              <w:bottom w:w="80" w:type="dxa"/>
              <w:right w:w="80" w:type="dxa"/>
            </w:tcMar>
          </w:tcPr>
          <w:p w14:paraId="7F75B598">
            <w:pPr>
              <w:spacing w:after="60"/>
              <w:jc w:val="left"/>
            </w:pPr>
            <w:r>
              <w:rPr>
                <w:b w:val="0"/>
                <w:sz w:val="26"/>
              </w:rPr>
              <w:t>GAME HISTORY; rows, empty state, lỗi storage, BACK, CLEAR HISTORY; scroll</w:t>
            </w:r>
          </w:p>
        </w:tc>
      </w:tr>
      <w:tr w14:paraId="5568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2207BDC3">
            <w:pPr>
              <w:spacing w:after="60"/>
              <w:jc w:val="left"/>
            </w:pPr>
            <w:r>
              <w:rPr>
                <w:b w:val="0"/>
                <w:sz w:val="26"/>
              </w:rPr>
              <w:t>History confirmation</w:t>
            </w:r>
          </w:p>
        </w:tc>
        <w:tc>
          <w:tcPr>
            <w:tcW w:w="6803" w:type="dxa"/>
            <w:tcMar>
              <w:top w:w="80" w:type="dxa"/>
              <w:left w:w="80" w:type="dxa"/>
              <w:bottom w:w="80" w:type="dxa"/>
              <w:right w:w="80" w:type="dxa"/>
            </w:tcMar>
          </w:tcPr>
          <w:p w14:paraId="6BC4310B">
            <w:pPr>
              <w:spacing w:after="60"/>
              <w:jc w:val="left"/>
            </w:pPr>
            <w:r>
              <w:rPr>
                <w:b w:val="0"/>
                <w:sz w:val="26"/>
              </w:rPr>
              <w:t>DELETE ALL HISTORY?; CANCEL và DELETE; chặn thao tác ngoài dialog</w:t>
            </w:r>
          </w:p>
        </w:tc>
      </w:tr>
    </w:tbl>
    <w:p w14:paraId="569052F5"/>
    <w:p w14:paraId="103BAA73">
      <w:r>
        <w:t>Text giao diện hiện bằng tiếng Anh, tài liệu giải thích bằng tiếng Việt. Callback serialized đã được đối chiếu với method thực; các button chọn level và card tàu được gắn listener lúc Start/Setup nên không thể đánh giá chỉ bằng m_PersistentCalls trong YAML. Font chính là Audiowide TMP; phần lịch sử và Pause dùng cùng kiểu highlight trắng/xanh.</w:t>
      </w:r>
    </w:p>
    <w:p w14:paraId="47430F62">
      <w:r>
        <w:t>Canvas gameplay có referenceResolution 1080 × 1920 và matchWidthOrHeight 0.5, phù hợp bố cục dọc 9:16. PlayerSettings lại có defaultScreen 1920 × 1080 và native resolution bật. Vì vậy cần kiểm tra bố cục khi build ở màn hình ngang, không suy ra build sẽ tự mở cửa sổ dọc chỉ từ Game View đang chọn 9:16.</w:t>
      </w:r>
    </w:p>
    <w:p w14:paraId="0252A171">
      <w:pPr>
        <w:spacing w:after="180"/>
        <w:jc w:val="left"/>
      </w:pPr>
      <w:r>
        <w:rPr>
          <w:i/>
        </w:rPr>
        <w:t>Bằng chứng: Assets/Level/UI/Gameplay/Level2.unity; ProjectSettings/ProjectSettings.asset; ButtonTextState.cs; SelectLevelUI.cs; ShipCardUI.cs.</w:t>
      </w:r>
    </w:p>
    <w:p w14:paraId="4E9C092A">
      <w:pPr>
        <w:pStyle w:val="3"/>
      </w:pPr>
      <w:bookmarkStart w:id="66" w:name="_Toc13708"/>
      <w:r>
        <w:t>8.2 Hình ảnh quan sát thực tế</w:t>
      </w:r>
      <w:bookmarkEnd w:id="66"/>
    </w:p>
    <w:p w14:paraId="4FF17176">
      <w:pPr>
        <w:keepNext/>
        <w:jc w:val="center"/>
      </w:pPr>
      <w:r>
        <w:drawing>
          <wp:inline distT="0" distB="0" distL="114300" distR="114300">
            <wp:extent cx="2807970" cy="4982210"/>
            <wp:effectExtent l="0" t="0" r="1143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rcRect l="35221" t="14474" r="37044" b="2522"/>
                    <a:stretch>
                      <a:fillRect/>
                    </a:stretch>
                  </pic:blipFill>
                  <pic:spPr>
                    <a:xfrm>
                      <a:off x="0" y="0"/>
                      <a:ext cx="2808000" cy="4982400"/>
                    </a:xfrm>
                    <a:prstGeom prst="rect">
                      <a:avLst/>
                    </a:prstGeom>
                  </pic:spPr>
                </pic:pic>
              </a:graphicData>
            </a:graphic>
          </wp:inline>
        </w:drawing>
      </w:r>
    </w:p>
    <w:p w14:paraId="7F4CAE64">
      <w:pPr>
        <w:pStyle w:val="16"/>
      </w:pPr>
      <w:r>
        <w:t xml:space="preserve">Hình </w:t>
      </w:r>
      <w:r>
        <w:fldChar w:fldCharType="begin"/>
      </w:r>
      <w:r>
        <w:instrText xml:space="preserve"> SEQ Hình \* ARABIC </w:instrText>
      </w:r>
      <w:r>
        <w:fldChar w:fldCharType="separate"/>
      </w:r>
      <w:r>
        <w:t>3</w:t>
      </w:r>
      <w:r>
        <w:fldChar w:fldCharType="end"/>
      </w:r>
      <w:bookmarkStart w:id="67" w:name="_Toc25707"/>
      <w:r>
        <w:t xml:space="preserve">  Game View Level1 thật trong Unity Editor khi harness lịch sử chạy</w:t>
      </w:r>
      <w:bookmarkEnd w:id="67"/>
    </w:p>
    <w:p w14:paraId="1D48DCED">
      <w:r>
        <w:t>Ảnh chụp trực tiếp cửa sổ Unity ngày 21/10/2026, cắt vùng Game View để dễ đọc. SCORE 17 do GameHistoryVerification thiết lập để kiểm tra snapshot, không phải điểm một lượt chơi tay. Banner LEVEL1, tàu, đạn, SCORE, HP và PAUSE là các đối tượng runtime thật trong Editor, chưa phải bản build độc lập.</w:t>
      </w:r>
    </w:p>
    <w:p w14:paraId="0B712078">
      <w:pPr>
        <w:keepNext/>
        <w:jc w:val="center"/>
      </w:pPr>
      <w:r>
        <w:drawing>
          <wp:inline distT="0" distB="0" distL="114300" distR="114300">
            <wp:extent cx="2519680" cy="4471035"/>
            <wp:effectExtent l="0" t="0" r="1016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rcRect l="35221" t="14474" r="37044" b="2522"/>
                    <a:stretch>
                      <a:fillRect/>
                    </a:stretch>
                  </pic:blipFill>
                  <pic:spPr>
                    <a:xfrm>
                      <a:off x="0" y="0"/>
                      <a:ext cx="2520000" cy="4471200"/>
                    </a:xfrm>
                    <a:prstGeom prst="rect">
                      <a:avLst/>
                    </a:prstGeom>
                  </pic:spPr>
                </pic:pic>
              </a:graphicData>
            </a:graphic>
          </wp:inline>
        </w:drawing>
      </w:r>
    </w:p>
    <w:p w14:paraId="4E4A9AE2">
      <w:pPr>
        <w:pStyle w:val="16"/>
      </w:pPr>
      <w:r>
        <w:t xml:space="preserve">Hình </w:t>
      </w:r>
      <w:r>
        <w:fldChar w:fldCharType="begin"/>
      </w:r>
      <w:r>
        <w:instrText xml:space="preserve"> SEQ Hình \* ARABIC </w:instrText>
      </w:r>
      <w:r>
        <w:fldChar w:fldCharType="separate"/>
      </w:r>
      <w:r>
        <w:t>4</w:t>
      </w:r>
      <w:r>
        <w:fldChar w:fldCharType="end"/>
      </w:r>
      <w:bookmarkStart w:id="68" w:name="_Toc10639"/>
      <w:r>
        <w:t xml:space="preserve">  Gameplay thật trong lượt bot dùng bàn phím mô phỏng</w:t>
      </w:r>
      <w:bookmarkEnd w:id="68"/>
    </w:p>
    <w:p w14:paraId="36134D5A">
      <w:r>
        <w:t>Ảnh ghi trong PauseBalanceVerification. Bot điều khiển WASD qua Input System và dùng súng thật; không chỉnh HP/damage/fireRate. Quan sát này xác nhận UI và object runtime của lượt đó, không đại diện kiểm thử mọi tương tác chuột hoặc mọi tỷ lệ màn hình.</w:t>
      </w:r>
    </w:p>
    <w:p w14:paraId="6D88140A">
      <w:pPr>
        <w:pStyle w:val="3"/>
      </w:pPr>
      <w:bookmarkStart w:id="69" w:name="_Toc2002"/>
      <w:r>
        <w:t>8.3 Thông tin nhân vật và điều hướng chưa đầy đủ</w:t>
      </w:r>
      <w:bookmarkEnd w:id="69"/>
    </w:p>
    <w:p w14:paraId="17AF9EAA">
      <w:r>
        <w:t>SelectShip hiển thị HP, SPEED và DAMAGE nhưng không hiển thị bulletCount hoặc chu kỳ fireRate, nên hai card cùng tên/thông số hiển thị có thể khác hiệu quả bắn. Gameplay không có thanh XP, inventory, minimap, bộ đếm wave, timer hoặc thanh HP thiên thạch. Lịch sử hiển thị thời lượng sau khi chốt ván, không tạo timer trực tiếp trên HUD.</w:t>
      </w:r>
    </w:p>
    <w:p w14:paraId="53849B93">
      <w:r>
        <w:t>Game Over có đường chơi lại và về menu, trong khi Level4 hoàn thành chưa có UI kết quả. Instructions chỉ nhắc phím mũi tên, chưa mô tả WASD, Escape/P hay cơ chế lọt đáy gây damage. Đây là khoảng trống hướng dẫn phát hiện khi đối chiếu TMP text serialized với hành vi source.</w:t>
      </w:r>
    </w:p>
    <w:p w14:paraId="166DEB7A">
      <w:pPr>
        <w:spacing w:after="180"/>
        <w:jc w:val="left"/>
      </w:pPr>
      <w:r>
        <w:rPr>
          <w:i/>
        </w:rPr>
        <w:t>Bằng chứng: ShipCardUI.cs; Assets/Level/Scenes/Instructions.unity; EndGameUI.cs; LevelManager.cs.</w:t>
      </w:r>
    </w:p>
    <w:p w14:paraId="642283FA">
      <w:pPr>
        <w:pStyle w:val="2"/>
      </w:pPr>
      <w:bookmarkStart w:id="70" w:name="_Toc29394"/>
      <w:r>
        <w:t>CHƯƠNG 9  KIỂM THỬ HỆ THỐNG</w:t>
      </w:r>
      <w:bookmarkEnd w:id="70"/>
    </w:p>
    <w:p w14:paraId="07683F99">
      <w:pPr>
        <w:pStyle w:val="3"/>
      </w:pPr>
      <w:bookmarkStart w:id="71" w:name="_Toc25612"/>
      <w:r>
        <w:t>9.1 Hạ tầng có thật và giới hạn coverage</w:t>
      </w:r>
      <w:bookmarkEnd w:id="71"/>
    </w:p>
    <w:p w14:paraId="371B37D0">
      <w:r>
        <w:t>Packages/manifest.json khai báo Unity Test Framework 1.8.0. Project có hai harness Editor tự viết thay vì NUnit test suite. Không tìm thấy assembly definition test, [Test], [UnityTest], AltTester package/driver, Python test, pytest.ini, requirements kiểm thử hoặc E2E runner bên ngoài trong source dự án. Các test có sẵn trong Library/PackageCache thuộc package, không tính là coverage của game.</w:t>
      </w:r>
    </w:p>
    <w:p w14:paraId="73ACE356">
      <w:r>
        <w:t>Coverage được mô tả theo luồng/chức năng vì chưa có báo cáo line/branch coverage. GameHistoryVerification bao phủ storage và điều hướng lịch sử trên scene thật, cùng completion/death/restart/abandonment. PauseBalanceVerification bao phủ pause guard, timer, audio, HUD, transition và khả năng hoàn thành qua bot. Chưa có kết quả coverage phần trăm và không nên tự suy từ số file được đọc.</w:t>
      </w:r>
    </w:p>
    <w:p w14:paraId="5998D0F7">
      <w:pPr>
        <w:spacing w:after="180"/>
        <w:jc w:val="left"/>
      </w:pPr>
      <w:r>
        <w:rPr>
          <w:i/>
        </w:rPr>
        <w:t>Bằng chứng: Packages/manifest.json; Assets/Tests/Editor/GameHistoryVerification.cs; Assets/Tests/Editor/PauseBalanceVerification.cs.</w:t>
      </w:r>
    </w:p>
    <w:p w14:paraId="4D6EC038">
      <w:pPr>
        <w:pStyle w:val="3"/>
      </w:pPr>
      <w:bookmarkStart w:id="72" w:name="_Toc12962"/>
      <w:r>
        <w:t>9.2 Cách thực thi và nơi nhận kết quả</w:t>
      </w:r>
      <w:bookmarkEnd w:id="72"/>
    </w:p>
    <w:p w14:paraId="01F16F6F">
      <w:r>
        <w:t>Trong Unity 6000.6.0f1, đợi compile xong, lưu các scene/prefab đang chỉnh rồi ở Edit Mode chọn Tools &gt; Space Explorer &gt; Verify Game History. Harness sao lưu scene setup, các key PlayerPrefs liên quan và trạng thái history thật; dữ liệu kiểm thử đặt riêng ở Temp/GameHistoryWork. Nó chạy hai phiên Play Mode rồi khôi phục. Xem Temp/GameHistoryWork/results.txt và test-backup.json nếu phiên bị gián đoạn.</w:t>
      </w:r>
    </w:p>
    <w:p w14:paraId="61308185">
      <w:r>
        <w:t>Với Pause và cân bằng, đặt Game View 9:16 rồi chọn Tools &gt; Space Explorer &gt; Verify Pause and Balance. Harness sao lưu preferences/scene, đổi thiết bị Keyboard tạm, chạy bốn màn và ma trận mỗi prefab × bốn level. Log ở Temp/PauseBalanceWork/playmode-results.txt; nếu có bot thua, Retry Failed Ship Trials thử tối đa ba seed khác và lưu initial-matrix-results.txt. Một lượt thắng mới không biến lượt FAIL cũ thành PASS.</w:t>
      </w:r>
    </w:p>
    <w:p w14:paraId="0575AD75">
      <w:r>
        <w:t>Có thể gọi GameHistoryVerification.Begin hoặc PauseBalanceVerification.Begin bằng Unity -executeMethod trên một project chưa được Editor khác mở; không dùng -quit ngay vì harness tiếp tục qua callback Play Mode. Trong phiên phân tích này, khởi chạy batch trên project đang mở trả exit code 1 trước harness; sau đó harness được chạy thành công qua menu của Editor đang mở. Kết quả runtime dưới đây lấy từ lần chạy menu, không lấy từ batch bị chặn.</w:t>
      </w:r>
    </w:p>
    <w:p w14:paraId="7C7BB49E">
      <w:pPr>
        <w:spacing w:after="180"/>
        <w:jc w:val="left"/>
      </w:pPr>
      <w:r>
        <w:rPr>
          <w:i/>
        </w:rPr>
        <w:t>Bằng chứng: Assets/Tests/Editor/GameHistoryVerification.cs; Assets/Tests/Editor/PauseBalanceVerification.cs.</w:t>
      </w:r>
    </w:p>
    <w:p w14:paraId="7A448755">
      <w:pPr>
        <w:pStyle w:val="3"/>
      </w:pPr>
      <w:bookmarkStart w:id="73" w:name="_Toc30020"/>
      <w:r>
        <w:t>9.3 Kết quả thực thi ngày 21 tháng 10 năm 2026</w:t>
      </w:r>
      <w:bookmarkEnd w:id="73"/>
    </w:p>
    <w:p w14:paraId="2D0618EE">
      <w:pPr>
        <w:pStyle w:val="16"/>
      </w:pPr>
      <w:r>
        <w:t xml:space="preserve">Bảng </w:t>
      </w:r>
      <w:r>
        <w:fldChar w:fldCharType="begin"/>
      </w:r>
      <w:r>
        <w:instrText xml:space="preserve"> SEQ Bảng \* ARABIC </w:instrText>
      </w:r>
      <w:r>
        <w:fldChar w:fldCharType="separate"/>
      </w:r>
      <w:r>
        <w:t>12</w:t>
      </w:r>
      <w:r>
        <w:fldChar w:fldCharType="end"/>
      </w:r>
      <w:bookmarkStart w:id="74" w:name="_Toc22569"/>
      <w:r>
        <w:t xml:space="preserve">  Tổng hợp trạng thái theo bằng chứng thực thi</w:t>
      </w:r>
      <w:bookmarkEnd w:id="7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1701"/>
        <w:gridCol w:w="5102"/>
      </w:tblGrid>
      <w:tr w14:paraId="5F07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68" w:type="dxa"/>
            <w:shd w:val="clear" w:color="auto" w:fill="E7EEF5"/>
            <w:tcMar>
              <w:top w:w="80" w:type="dxa"/>
              <w:left w:w="80" w:type="dxa"/>
              <w:bottom w:w="80" w:type="dxa"/>
              <w:right w:w="80" w:type="dxa"/>
            </w:tcMar>
          </w:tcPr>
          <w:p w14:paraId="6178CF8B">
            <w:pPr>
              <w:keepNext/>
              <w:spacing w:after="60"/>
              <w:jc w:val="left"/>
            </w:pPr>
            <w:r>
              <w:rPr>
                <w:b/>
                <w:sz w:val="26"/>
              </w:rPr>
              <w:t>Phạm vi</w:t>
            </w:r>
          </w:p>
        </w:tc>
        <w:tc>
          <w:tcPr>
            <w:tcW w:w="1701" w:type="dxa"/>
            <w:shd w:val="clear" w:color="auto" w:fill="E7EEF5"/>
            <w:tcMar>
              <w:top w:w="80" w:type="dxa"/>
              <w:left w:w="80" w:type="dxa"/>
              <w:bottom w:w="80" w:type="dxa"/>
              <w:right w:w="80" w:type="dxa"/>
            </w:tcMar>
          </w:tcPr>
          <w:p w14:paraId="60A14B96">
            <w:pPr>
              <w:keepNext/>
              <w:spacing w:after="60"/>
              <w:jc w:val="left"/>
            </w:pPr>
            <w:r>
              <w:rPr>
                <w:b/>
                <w:sz w:val="26"/>
              </w:rPr>
              <w:t>Trạng thái</w:t>
            </w:r>
          </w:p>
        </w:tc>
        <w:tc>
          <w:tcPr>
            <w:tcW w:w="5102" w:type="dxa"/>
            <w:shd w:val="clear" w:color="auto" w:fill="E7EEF5"/>
            <w:tcMar>
              <w:top w:w="80" w:type="dxa"/>
              <w:left w:w="80" w:type="dxa"/>
              <w:bottom w:w="80" w:type="dxa"/>
              <w:right w:w="80" w:type="dxa"/>
            </w:tcMar>
          </w:tcPr>
          <w:p w14:paraId="0E99F85A">
            <w:pPr>
              <w:keepNext/>
              <w:spacing w:after="60"/>
              <w:jc w:val="left"/>
            </w:pPr>
            <w:r>
              <w:rPr>
                <w:b/>
                <w:sz w:val="26"/>
              </w:rPr>
              <w:t>Cơ sở và giới hạn</w:t>
            </w:r>
          </w:p>
        </w:tc>
      </w:tr>
      <w:tr w14:paraId="37DB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740F8A1E">
            <w:pPr>
              <w:spacing w:after="60"/>
              <w:jc w:val="left"/>
            </w:pPr>
            <w:r>
              <w:rPr>
                <w:b w:val="0"/>
                <w:sz w:val="26"/>
              </w:rPr>
              <w:t>Game History storage và runtime</w:t>
            </w:r>
          </w:p>
        </w:tc>
        <w:tc>
          <w:tcPr>
            <w:tcW w:w="1701" w:type="dxa"/>
            <w:tcMar>
              <w:top w:w="80" w:type="dxa"/>
              <w:left w:w="80" w:type="dxa"/>
              <w:bottom w:w="80" w:type="dxa"/>
              <w:right w:w="80" w:type="dxa"/>
            </w:tcMar>
          </w:tcPr>
          <w:p w14:paraId="567E6085">
            <w:pPr>
              <w:spacing w:after="60"/>
              <w:jc w:val="left"/>
            </w:pPr>
            <w:r>
              <w:rPr>
                <w:b w:val="0"/>
                <w:sz w:val="26"/>
              </w:rPr>
              <w:t>PASS</w:t>
            </w:r>
          </w:p>
        </w:tc>
        <w:tc>
          <w:tcPr>
            <w:tcW w:w="5102" w:type="dxa"/>
            <w:tcMar>
              <w:top w:w="80" w:type="dxa"/>
              <w:left w:w="80" w:type="dxa"/>
              <w:bottom w:w="80" w:type="dxa"/>
              <w:right w:w="80" w:type="dxa"/>
            </w:tcMar>
          </w:tcPr>
          <w:p w14:paraId="1EB960CA">
            <w:pPr>
              <w:spacing w:after="60"/>
              <w:jc w:val="left"/>
            </w:pPr>
            <w:r>
              <w:rPr>
                <w:b w:val="0"/>
                <w:sz w:val="26"/>
              </w:rPr>
              <w:t>Hai phiên Play Mode; file results.txt có chốt toàn bộ harness</w:t>
            </w:r>
          </w:p>
        </w:tc>
      </w:tr>
      <w:tr w14:paraId="47C33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37907C9A">
            <w:pPr>
              <w:spacing w:after="60"/>
              <w:jc w:val="left"/>
            </w:pPr>
            <w:r>
              <w:rPr>
                <w:b w:val="0"/>
                <w:sz w:val="26"/>
              </w:rPr>
              <w:t>Pause Level1–4</w:t>
            </w:r>
          </w:p>
        </w:tc>
        <w:tc>
          <w:tcPr>
            <w:tcW w:w="1701" w:type="dxa"/>
            <w:tcMar>
              <w:top w:w="80" w:type="dxa"/>
              <w:left w:w="80" w:type="dxa"/>
              <w:bottom w:w="80" w:type="dxa"/>
              <w:right w:w="80" w:type="dxa"/>
            </w:tcMar>
          </w:tcPr>
          <w:p w14:paraId="4A31383E">
            <w:pPr>
              <w:spacing w:after="60"/>
              <w:jc w:val="left"/>
            </w:pPr>
            <w:r>
              <w:rPr>
                <w:b w:val="0"/>
                <w:sz w:val="26"/>
              </w:rPr>
              <w:t>PASS</w:t>
            </w:r>
          </w:p>
        </w:tc>
        <w:tc>
          <w:tcPr>
            <w:tcW w:w="5102" w:type="dxa"/>
            <w:tcMar>
              <w:top w:w="80" w:type="dxa"/>
              <w:left w:w="80" w:type="dxa"/>
              <w:bottom w:w="80" w:type="dxa"/>
              <w:right w:w="80" w:type="dxa"/>
            </w:tcMar>
          </w:tcPr>
          <w:p w14:paraId="4C872505">
            <w:pPr>
              <w:spacing w:after="60"/>
              <w:jc w:val="left"/>
            </w:pPr>
            <w:r>
              <w:rPr>
                <w:b w:val="0"/>
                <w:sz w:val="26"/>
              </w:rPr>
              <w:t>Kiểm freeze movement, bullet/star/spawn/timers, score/HP, audio, Resume, phím, restart/menu và kết quả</w:t>
            </w:r>
          </w:p>
        </w:tc>
      </w:tr>
      <w:tr w14:paraId="3CB3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1330B920">
            <w:pPr>
              <w:spacing w:after="60"/>
              <w:jc w:val="left"/>
            </w:pPr>
            <w:r>
              <w:rPr>
                <w:b w:val="0"/>
                <w:sz w:val="26"/>
              </w:rPr>
              <w:t>Bot tàu × level</w:t>
            </w:r>
          </w:p>
        </w:tc>
        <w:tc>
          <w:tcPr>
            <w:tcW w:w="1701" w:type="dxa"/>
            <w:tcMar>
              <w:top w:w="80" w:type="dxa"/>
              <w:left w:w="80" w:type="dxa"/>
              <w:bottom w:w="80" w:type="dxa"/>
              <w:right w:w="80" w:type="dxa"/>
            </w:tcMar>
          </w:tcPr>
          <w:p w14:paraId="76BE5411">
            <w:pPr>
              <w:spacing w:after="60"/>
              <w:jc w:val="left"/>
            </w:pPr>
            <w:r>
              <w:rPr>
                <w:b w:val="0"/>
                <w:sz w:val="26"/>
              </w:rPr>
              <w:t>Xem ma trận bên dưới</w:t>
            </w:r>
          </w:p>
        </w:tc>
        <w:tc>
          <w:tcPr>
            <w:tcW w:w="5102" w:type="dxa"/>
            <w:tcMar>
              <w:top w:w="80" w:type="dxa"/>
              <w:left w:w="80" w:type="dxa"/>
              <w:bottom w:w="80" w:type="dxa"/>
              <w:right w:w="80" w:type="dxa"/>
            </w:tcMar>
          </w:tcPr>
          <w:p w14:paraId="7B0B8F00">
            <w:pPr>
              <w:spacing w:after="60"/>
              <w:jc w:val="left"/>
            </w:pPr>
            <w:r>
              <w:rPr>
                <w:b w:val="0"/>
                <w:sz w:val="26"/>
              </w:rPr>
              <w:t>Chỉ phản ánh seed, chiến lược bot và timeout hiện có</w:t>
            </w:r>
          </w:p>
        </w:tc>
      </w:tr>
      <w:tr w14:paraId="7CF4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4E7D2C7B">
            <w:pPr>
              <w:spacing w:after="60"/>
              <w:jc w:val="left"/>
            </w:pPr>
            <w:r>
              <w:rPr>
                <w:b w:val="0"/>
                <w:sz w:val="26"/>
              </w:rPr>
              <w:t>Unity batch cùng project đang mở</w:t>
            </w:r>
          </w:p>
        </w:tc>
        <w:tc>
          <w:tcPr>
            <w:tcW w:w="1701" w:type="dxa"/>
            <w:tcMar>
              <w:top w:w="80" w:type="dxa"/>
              <w:left w:w="80" w:type="dxa"/>
              <w:bottom w:w="80" w:type="dxa"/>
              <w:right w:w="80" w:type="dxa"/>
            </w:tcMar>
          </w:tcPr>
          <w:p w14:paraId="303983D8">
            <w:pPr>
              <w:spacing w:after="60"/>
              <w:jc w:val="left"/>
            </w:pPr>
            <w:r>
              <w:rPr>
                <w:b w:val="0"/>
                <w:sz w:val="26"/>
              </w:rPr>
              <w:t>BLOCKED</w:t>
            </w:r>
          </w:p>
        </w:tc>
        <w:tc>
          <w:tcPr>
            <w:tcW w:w="5102" w:type="dxa"/>
            <w:tcMar>
              <w:top w:w="80" w:type="dxa"/>
              <w:left w:w="80" w:type="dxa"/>
              <w:bottom w:w="80" w:type="dxa"/>
              <w:right w:w="80" w:type="dxa"/>
            </w:tcMar>
          </w:tcPr>
          <w:p w14:paraId="7608EEC9">
            <w:pPr>
              <w:spacing w:after="60"/>
              <w:jc w:val="left"/>
            </w:pPr>
            <w:r>
              <w:rPr>
                <w:b w:val="0"/>
                <w:sz w:val="26"/>
              </w:rPr>
              <w:t>Exit code 1 trước khi harness chạy; không là lỗi gameplay</w:t>
            </w:r>
          </w:p>
        </w:tc>
      </w:tr>
      <w:tr w14:paraId="3043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63240B0E">
            <w:pPr>
              <w:spacing w:after="60"/>
              <w:jc w:val="left"/>
            </w:pPr>
            <w:r>
              <w:rPr>
                <w:b w:val="0"/>
                <w:sz w:val="26"/>
              </w:rPr>
              <w:t>NUnit Test Runner</w:t>
            </w:r>
          </w:p>
        </w:tc>
        <w:tc>
          <w:tcPr>
            <w:tcW w:w="1701" w:type="dxa"/>
            <w:tcMar>
              <w:top w:w="80" w:type="dxa"/>
              <w:left w:w="80" w:type="dxa"/>
              <w:bottom w:w="80" w:type="dxa"/>
              <w:right w:w="80" w:type="dxa"/>
            </w:tcMar>
          </w:tcPr>
          <w:p w14:paraId="09546A16">
            <w:pPr>
              <w:spacing w:after="60"/>
              <w:jc w:val="left"/>
            </w:pPr>
            <w:r>
              <w:rPr>
                <w:b w:val="0"/>
                <w:sz w:val="26"/>
              </w:rPr>
              <w:t>SKIP</w:t>
            </w:r>
          </w:p>
        </w:tc>
        <w:tc>
          <w:tcPr>
            <w:tcW w:w="5102" w:type="dxa"/>
            <w:tcMar>
              <w:top w:w="80" w:type="dxa"/>
              <w:left w:w="80" w:type="dxa"/>
              <w:bottom w:w="80" w:type="dxa"/>
              <w:right w:w="80" w:type="dxa"/>
            </w:tcMar>
          </w:tcPr>
          <w:p w14:paraId="503A1D8B">
            <w:pPr>
              <w:spacing w:after="60"/>
              <w:jc w:val="left"/>
            </w:pPr>
            <w:r>
              <w:rPr>
                <w:b w:val="0"/>
                <w:sz w:val="26"/>
              </w:rPr>
              <w:t>Chưa có test game dưới dạng [Test]/[UnityTest]</w:t>
            </w:r>
          </w:p>
        </w:tc>
      </w:tr>
      <w:tr w14:paraId="58AF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53CBE215">
            <w:pPr>
              <w:spacing w:after="60"/>
              <w:jc w:val="left"/>
            </w:pPr>
            <w:r>
              <w:rPr>
                <w:b w:val="0"/>
                <w:sz w:val="26"/>
              </w:rPr>
              <w:t>AltTester và pytest E2E</w:t>
            </w:r>
          </w:p>
        </w:tc>
        <w:tc>
          <w:tcPr>
            <w:tcW w:w="1701" w:type="dxa"/>
            <w:tcMar>
              <w:top w:w="80" w:type="dxa"/>
              <w:left w:w="80" w:type="dxa"/>
              <w:bottom w:w="80" w:type="dxa"/>
              <w:right w:w="80" w:type="dxa"/>
            </w:tcMar>
          </w:tcPr>
          <w:p w14:paraId="6A3EE6AC">
            <w:pPr>
              <w:spacing w:after="60"/>
              <w:jc w:val="left"/>
            </w:pPr>
            <w:r>
              <w:rPr>
                <w:b w:val="0"/>
                <w:sz w:val="26"/>
              </w:rPr>
              <w:t>SKIP</w:t>
            </w:r>
          </w:p>
        </w:tc>
        <w:tc>
          <w:tcPr>
            <w:tcW w:w="5102" w:type="dxa"/>
            <w:tcMar>
              <w:top w:w="80" w:type="dxa"/>
              <w:left w:w="80" w:type="dxa"/>
              <w:bottom w:w="80" w:type="dxa"/>
              <w:right w:w="80" w:type="dxa"/>
            </w:tcMar>
          </w:tcPr>
          <w:p w14:paraId="6C795E0C">
            <w:pPr>
              <w:spacing w:after="60"/>
              <w:jc w:val="left"/>
            </w:pPr>
            <w:r>
              <w:rPr>
                <w:b w:val="0"/>
                <w:sz w:val="26"/>
              </w:rPr>
              <w:t>Không có hạ tầng này trong project</w:t>
            </w:r>
          </w:p>
        </w:tc>
      </w:tr>
      <w:tr w14:paraId="7164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6E6DFF59">
            <w:pPr>
              <w:spacing w:after="60"/>
              <w:jc w:val="left"/>
            </w:pPr>
            <w:r>
              <w:rPr>
                <w:b w:val="0"/>
                <w:sz w:val="26"/>
              </w:rPr>
              <w:t>Build Windows và chạy .exe</w:t>
            </w:r>
          </w:p>
        </w:tc>
        <w:tc>
          <w:tcPr>
            <w:tcW w:w="1701" w:type="dxa"/>
            <w:tcMar>
              <w:top w:w="80" w:type="dxa"/>
              <w:left w:w="80" w:type="dxa"/>
              <w:bottom w:w="80" w:type="dxa"/>
              <w:right w:w="80" w:type="dxa"/>
            </w:tcMar>
          </w:tcPr>
          <w:p w14:paraId="74977581">
            <w:pPr>
              <w:spacing w:after="60"/>
              <w:jc w:val="left"/>
            </w:pPr>
            <w:r>
              <w:rPr>
                <w:b w:val="0"/>
                <w:sz w:val="26"/>
              </w:rPr>
              <w:t>Chưa thực thi</w:t>
            </w:r>
          </w:p>
        </w:tc>
        <w:tc>
          <w:tcPr>
            <w:tcW w:w="5102" w:type="dxa"/>
            <w:tcMar>
              <w:top w:w="80" w:type="dxa"/>
              <w:left w:w="80" w:type="dxa"/>
              <w:bottom w:w="80" w:type="dxa"/>
              <w:right w:w="80" w:type="dxa"/>
            </w:tcMar>
          </w:tcPr>
          <w:p w14:paraId="4AD1A5AB">
            <w:pPr>
              <w:spacing w:after="60"/>
              <w:jc w:val="left"/>
            </w:pPr>
            <w:r>
              <w:rPr>
                <w:b w:val="0"/>
                <w:sz w:val="26"/>
              </w:rPr>
              <w:t>Không có kết quả build/player trong phiên này</w:t>
            </w:r>
          </w:p>
        </w:tc>
      </w:tr>
      <w:tr w14:paraId="39857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80" w:type="dxa"/>
              <w:left w:w="80" w:type="dxa"/>
              <w:bottom w:w="80" w:type="dxa"/>
              <w:right w:w="80" w:type="dxa"/>
            </w:tcMar>
          </w:tcPr>
          <w:p w14:paraId="533357CC">
            <w:pPr>
              <w:spacing w:after="60"/>
              <w:jc w:val="left"/>
            </w:pPr>
            <w:r>
              <w:rPr>
                <w:b w:val="0"/>
                <w:sz w:val="26"/>
              </w:rPr>
              <w:t>Touch/gamepad và tỷ lệ khác 9:16</w:t>
            </w:r>
          </w:p>
        </w:tc>
        <w:tc>
          <w:tcPr>
            <w:tcW w:w="1701" w:type="dxa"/>
            <w:tcMar>
              <w:top w:w="80" w:type="dxa"/>
              <w:left w:w="80" w:type="dxa"/>
              <w:bottom w:w="80" w:type="dxa"/>
              <w:right w:w="80" w:type="dxa"/>
            </w:tcMar>
          </w:tcPr>
          <w:p w14:paraId="75798D9F">
            <w:pPr>
              <w:spacing w:after="60"/>
              <w:jc w:val="left"/>
            </w:pPr>
            <w:r>
              <w:rPr>
                <w:b w:val="0"/>
                <w:sz w:val="26"/>
              </w:rPr>
              <w:t>Chưa thực thi</w:t>
            </w:r>
          </w:p>
        </w:tc>
        <w:tc>
          <w:tcPr>
            <w:tcW w:w="5102" w:type="dxa"/>
            <w:tcMar>
              <w:top w:w="80" w:type="dxa"/>
              <w:left w:w="80" w:type="dxa"/>
              <w:bottom w:w="80" w:type="dxa"/>
              <w:right w:w="80" w:type="dxa"/>
            </w:tcMar>
          </w:tcPr>
          <w:p w14:paraId="01FEDAE0">
            <w:pPr>
              <w:spacing w:after="60"/>
              <w:jc w:val="left"/>
            </w:pPr>
            <w:r>
              <w:rPr>
                <w:b w:val="0"/>
                <w:sz w:val="26"/>
              </w:rPr>
              <w:t>Không được suy PASS từ Play Mode dọc</w:t>
            </w:r>
          </w:p>
        </w:tc>
      </w:tr>
    </w:tbl>
    <w:p w14:paraId="15B818E9"/>
    <w:p w14:paraId="77E951A4">
      <w:r>
        <w:t>Các nhóm assertion thực sự ghi PASS trong GameHistoryVerification:</w:t>
      </w:r>
    </w:p>
    <w:p w14:paraId="37A96B0F">
      <w:r>
        <w:t>PASS storage: missing file, JSON reload, schema, copied snapshots, duplicate/outcome guard, newest-first, 100-record limit</w:t>
      </w:r>
    </w:p>
    <w:p w14:paraId="544326FA">
      <w:r>
        <w:t>PASS locked-file save failure: original intact, run retained in memory, retry persisted</w:t>
      </w:r>
    </w:p>
    <w:p w14:paraId="0D4D74A0">
      <w:r>
        <w:t>PASS empty/corrupt/future files preserved; recovery archive; clear also empties recovery history</w:t>
      </w:r>
    </w:p>
    <w:p w14:paraId="3525B82E">
      <w:r>
        <w:t>PASS MainMenu HISTORY/BACK raycast clicks and empty state</w:t>
      </w:r>
    </w:p>
    <w:p w14:paraId="2186AF24">
      <w:r>
        <w:t>PASS Level1: one COMPLETED record, correct ID/level/local score/total/date; real duration excludes pause; completion/unlock preserved</w:t>
      </w:r>
    </w:p>
    <w:p w14:paraId="408460EC">
      <w:r>
        <w:t>PASS Level2: one COMPLETED record, correct ID/level/local score/total/date; real duration excludes pause; completion/unlock preserved</w:t>
      </w:r>
    </w:p>
    <w:p w14:paraId="5A5F9454">
      <w:r>
        <w:t>PASS Level3: one COMPLETED record, correct ID/level/local score/total/date; real duration excludes pause; completion/unlock preserved</w:t>
      </w:r>
    </w:p>
    <w:p w14:paraId="50573DE7">
      <w:r>
        <w:t>PASS Level4: one COMPLETED record, correct ID/level/local score/total/date; real duration excludes pause; completion/unlock preserved</w:t>
      </w:r>
    </w:p>
    <w:p w14:paraId="4859426E">
      <w:r>
        <w:t>PASS GAME OVER once, EndGame, independent Restart IDs/scores, Resume ID, abandoned Pause/MainMenu ignored</w:t>
      </w:r>
    </w:p>
    <w:p w14:paraId="70AB8704">
      <w:r>
        <w:t>PASS confirmed DELETE/CANCEL, disk clear, preserved unlock/ship/unrelated prefs; 100 rows, scrolling, 9:16 text fit, no missing history scripts</w:t>
      </w:r>
    </w:p>
    <w:p w14:paraId="40C03F0C">
      <w:r>
        <w:t>PASS first runtime session; relaunching with fresh history manager</w:t>
      </w:r>
    </w:p>
    <w:p w14:paraId="6649223C">
      <w:r>
        <w:t>PASS second independent Play Mode session loaded JSON into fresh manager and UI; real player history untouched</w:t>
      </w:r>
    </w:p>
    <w:p w14:paraId="450D2EF5">
      <w:r>
        <w:t>PASS all Game History checks; original PlayerPrefs and scenes restored on exit</w:t>
      </w:r>
    </w:p>
    <w:p w14:paraId="47D4AD1A">
      <w:pPr>
        <w:pStyle w:val="3"/>
      </w:pPr>
      <w:bookmarkStart w:id="75" w:name="_Toc8861"/>
      <w:r>
        <w:t>9.4 Kết quả bot và kiểm tra Pause</w:t>
      </w:r>
      <w:bookmarkEnd w:id="75"/>
    </w:p>
    <w:p w14:paraId="6D238CB9">
      <w:pPr>
        <w:pStyle w:val="16"/>
      </w:pPr>
      <w:r>
        <w:t xml:space="preserve">Bảng </w:t>
      </w:r>
      <w:r>
        <w:fldChar w:fldCharType="begin"/>
      </w:r>
      <w:r>
        <w:instrText xml:space="preserve"> SEQ Bảng \* ARABIC </w:instrText>
      </w:r>
      <w:r>
        <w:fldChar w:fldCharType="separate"/>
      </w:r>
      <w:r>
        <w:t>13</w:t>
      </w:r>
      <w:r>
        <w:fldChar w:fldCharType="end"/>
      </w:r>
      <w:bookmarkStart w:id="76" w:name="_Toc5220"/>
      <w:r>
        <w:t xml:space="preserve">  Ma trận bot đã chạy với seed cố định</w:t>
      </w:r>
      <w:bookmarkEnd w:id="7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1474"/>
        <w:gridCol w:w="1757"/>
        <w:gridCol w:w="1247"/>
        <w:gridCol w:w="2211"/>
      </w:tblGrid>
      <w:tr w14:paraId="197D0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81" w:type="dxa"/>
            <w:shd w:val="clear" w:color="auto" w:fill="E7EEF5"/>
            <w:tcMar>
              <w:top w:w="80" w:type="dxa"/>
              <w:left w:w="80" w:type="dxa"/>
              <w:bottom w:w="80" w:type="dxa"/>
              <w:right w:w="80" w:type="dxa"/>
            </w:tcMar>
          </w:tcPr>
          <w:p w14:paraId="488A1BB8">
            <w:pPr>
              <w:keepNext/>
              <w:spacing w:after="60"/>
              <w:jc w:val="left"/>
            </w:pPr>
            <w:r>
              <w:rPr>
                <w:b/>
                <w:sz w:val="26"/>
              </w:rPr>
              <w:t>Tàu và màn</w:t>
            </w:r>
          </w:p>
        </w:tc>
        <w:tc>
          <w:tcPr>
            <w:tcW w:w="1474" w:type="dxa"/>
            <w:shd w:val="clear" w:color="auto" w:fill="E7EEF5"/>
            <w:tcMar>
              <w:top w:w="80" w:type="dxa"/>
              <w:left w:w="80" w:type="dxa"/>
              <w:bottom w:w="80" w:type="dxa"/>
              <w:right w:w="80" w:type="dxa"/>
            </w:tcMar>
          </w:tcPr>
          <w:p w14:paraId="10BA668C">
            <w:pPr>
              <w:keepNext/>
              <w:spacing w:after="60"/>
              <w:jc w:val="left"/>
            </w:pPr>
            <w:r>
              <w:rPr>
                <w:b/>
                <w:sz w:val="26"/>
              </w:rPr>
              <w:t>Kết quả</w:t>
            </w:r>
          </w:p>
        </w:tc>
        <w:tc>
          <w:tcPr>
            <w:tcW w:w="1757" w:type="dxa"/>
            <w:shd w:val="clear" w:color="auto" w:fill="E7EEF5"/>
            <w:tcMar>
              <w:top w:w="80" w:type="dxa"/>
              <w:left w:w="80" w:type="dxa"/>
              <w:bottom w:w="80" w:type="dxa"/>
              <w:right w:w="80" w:type="dxa"/>
            </w:tcMar>
          </w:tcPr>
          <w:p w14:paraId="7A18DB3D">
            <w:pPr>
              <w:keepNext/>
              <w:spacing w:after="60"/>
              <w:jc w:val="left"/>
            </w:pPr>
            <w:r>
              <w:rPr>
                <w:b/>
                <w:sz w:val="26"/>
              </w:rPr>
              <w:t>Thời gian</w:t>
            </w:r>
          </w:p>
        </w:tc>
        <w:tc>
          <w:tcPr>
            <w:tcW w:w="1247" w:type="dxa"/>
            <w:shd w:val="clear" w:color="auto" w:fill="E7EEF5"/>
            <w:tcMar>
              <w:top w:w="80" w:type="dxa"/>
              <w:left w:w="80" w:type="dxa"/>
              <w:bottom w:w="80" w:type="dxa"/>
              <w:right w:w="80" w:type="dxa"/>
            </w:tcMar>
          </w:tcPr>
          <w:p w14:paraId="4ECDD6C2">
            <w:pPr>
              <w:keepNext/>
              <w:spacing w:after="60"/>
              <w:jc w:val="left"/>
            </w:pPr>
            <w:r>
              <w:rPr>
                <w:b/>
                <w:sz w:val="26"/>
              </w:rPr>
              <w:t>HP mẫu cuối</w:t>
            </w:r>
          </w:p>
        </w:tc>
        <w:tc>
          <w:tcPr>
            <w:tcW w:w="2211" w:type="dxa"/>
            <w:shd w:val="clear" w:color="auto" w:fill="E7EEF5"/>
            <w:tcMar>
              <w:top w:w="80" w:type="dxa"/>
              <w:left w:w="80" w:type="dxa"/>
              <w:bottom w:w="80" w:type="dxa"/>
              <w:right w:w="80" w:type="dxa"/>
            </w:tcMar>
          </w:tcPr>
          <w:p w14:paraId="3BCB891C">
            <w:pPr>
              <w:keepNext/>
              <w:spacing w:after="60"/>
              <w:jc w:val="left"/>
            </w:pPr>
            <w:r>
              <w:rPr>
                <w:b/>
                <w:sz w:val="26"/>
              </w:rPr>
              <w:t>Spawn / đỉnh</w:t>
            </w:r>
          </w:p>
        </w:tc>
      </w:tr>
      <w:tr w14:paraId="044D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32839E1D">
            <w:pPr>
              <w:spacing w:after="60"/>
              <w:jc w:val="left"/>
            </w:pPr>
            <w:r>
              <w:rPr>
                <w:b w:val="0"/>
                <w:sz w:val="26"/>
              </w:rPr>
              <w:t>Player/L1</w:t>
            </w:r>
          </w:p>
        </w:tc>
        <w:tc>
          <w:tcPr>
            <w:tcW w:w="1474" w:type="dxa"/>
            <w:tcMar>
              <w:top w:w="80" w:type="dxa"/>
              <w:left w:w="80" w:type="dxa"/>
              <w:bottom w:w="80" w:type="dxa"/>
              <w:right w:w="80" w:type="dxa"/>
            </w:tcMar>
          </w:tcPr>
          <w:p w14:paraId="658AB8B3">
            <w:pPr>
              <w:spacing w:after="60"/>
              <w:jc w:val="left"/>
            </w:pPr>
            <w:r>
              <w:rPr>
                <w:b w:val="0"/>
                <w:sz w:val="26"/>
              </w:rPr>
              <w:t>PASS</w:t>
            </w:r>
          </w:p>
        </w:tc>
        <w:tc>
          <w:tcPr>
            <w:tcW w:w="1757" w:type="dxa"/>
            <w:tcMar>
              <w:top w:w="80" w:type="dxa"/>
              <w:left w:w="80" w:type="dxa"/>
              <w:bottom w:w="80" w:type="dxa"/>
              <w:right w:w="80" w:type="dxa"/>
            </w:tcMar>
          </w:tcPr>
          <w:p w14:paraId="4509C8AD">
            <w:pPr>
              <w:spacing w:after="60"/>
              <w:jc w:val="left"/>
            </w:pPr>
            <w:r>
              <w:rPr>
                <w:b w:val="0"/>
                <w:sz w:val="26"/>
              </w:rPr>
              <w:t>28.1 s</w:t>
            </w:r>
          </w:p>
        </w:tc>
        <w:tc>
          <w:tcPr>
            <w:tcW w:w="1247" w:type="dxa"/>
            <w:tcMar>
              <w:top w:w="80" w:type="dxa"/>
              <w:left w:w="80" w:type="dxa"/>
              <w:bottom w:w="80" w:type="dxa"/>
              <w:right w:w="80" w:type="dxa"/>
            </w:tcMar>
          </w:tcPr>
          <w:p w14:paraId="51A065DD">
            <w:pPr>
              <w:spacing w:after="60"/>
              <w:jc w:val="left"/>
            </w:pPr>
            <w:r>
              <w:rPr>
                <w:b w:val="0"/>
                <w:sz w:val="26"/>
              </w:rPr>
              <w:t>90</w:t>
            </w:r>
          </w:p>
        </w:tc>
        <w:tc>
          <w:tcPr>
            <w:tcW w:w="2211" w:type="dxa"/>
            <w:tcMar>
              <w:top w:w="80" w:type="dxa"/>
              <w:left w:w="80" w:type="dxa"/>
              <w:bottom w:w="80" w:type="dxa"/>
              <w:right w:w="80" w:type="dxa"/>
            </w:tcMar>
          </w:tcPr>
          <w:p w14:paraId="565392B9">
            <w:pPr>
              <w:spacing w:after="60"/>
              <w:jc w:val="left"/>
            </w:pPr>
            <w:r>
              <w:rPr>
                <w:b w:val="0"/>
                <w:sz w:val="26"/>
              </w:rPr>
              <w:t>10/3</w:t>
            </w:r>
          </w:p>
        </w:tc>
      </w:tr>
      <w:tr w14:paraId="581C2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2BB792D4">
            <w:pPr>
              <w:spacing w:after="60"/>
              <w:jc w:val="left"/>
            </w:pPr>
            <w:r>
              <w:rPr>
                <w:b w:val="0"/>
                <w:sz w:val="26"/>
              </w:rPr>
              <w:t>Player/L2</w:t>
            </w:r>
          </w:p>
        </w:tc>
        <w:tc>
          <w:tcPr>
            <w:tcW w:w="1474" w:type="dxa"/>
            <w:tcMar>
              <w:top w:w="80" w:type="dxa"/>
              <w:left w:w="80" w:type="dxa"/>
              <w:bottom w:w="80" w:type="dxa"/>
              <w:right w:w="80" w:type="dxa"/>
            </w:tcMar>
          </w:tcPr>
          <w:p w14:paraId="1D346425">
            <w:pPr>
              <w:spacing w:after="60"/>
              <w:jc w:val="left"/>
            </w:pPr>
            <w:r>
              <w:rPr>
                <w:b w:val="0"/>
                <w:sz w:val="26"/>
              </w:rPr>
              <w:t>PASS</w:t>
            </w:r>
          </w:p>
        </w:tc>
        <w:tc>
          <w:tcPr>
            <w:tcW w:w="1757" w:type="dxa"/>
            <w:tcMar>
              <w:top w:w="80" w:type="dxa"/>
              <w:left w:w="80" w:type="dxa"/>
              <w:bottom w:w="80" w:type="dxa"/>
              <w:right w:w="80" w:type="dxa"/>
            </w:tcMar>
          </w:tcPr>
          <w:p w14:paraId="42664733">
            <w:pPr>
              <w:spacing w:after="60"/>
              <w:jc w:val="left"/>
            </w:pPr>
            <w:r>
              <w:rPr>
                <w:b w:val="0"/>
                <w:sz w:val="26"/>
              </w:rPr>
              <w:t>48.1 s</w:t>
            </w:r>
          </w:p>
        </w:tc>
        <w:tc>
          <w:tcPr>
            <w:tcW w:w="1247" w:type="dxa"/>
            <w:tcMar>
              <w:top w:w="80" w:type="dxa"/>
              <w:left w:w="80" w:type="dxa"/>
              <w:bottom w:w="80" w:type="dxa"/>
              <w:right w:w="80" w:type="dxa"/>
            </w:tcMar>
          </w:tcPr>
          <w:p w14:paraId="5AF1EBC4">
            <w:pPr>
              <w:spacing w:after="60"/>
              <w:jc w:val="left"/>
            </w:pPr>
            <w:r>
              <w:rPr>
                <w:b w:val="0"/>
                <w:sz w:val="26"/>
              </w:rPr>
              <w:t>100</w:t>
            </w:r>
          </w:p>
        </w:tc>
        <w:tc>
          <w:tcPr>
            <w:tcW w:w="2211" w:type="dxa"/>
            <w:tcMar>
              <w:top w:w="80" w:type="dxa"/>
              <w:left w:w="80" w:type="dxa"/>
              <w:bottom w:w="80" w:type="dxa"/>
              <w:right w:w="80" w:type="dxa"/>
            </w:tcMar>
          </w:tcPr>
          <w:p w14:paraId="146C6468">
            <w:pPr>
              <w:spacing w:after="60"/>
              <w:jc w:val="left"/>
            </w:pPr>
            <w:r>
              <w:rPr>
                <w:b w:val="0"/>
                <w:sz w:val="26"/>
              </w:rPr>
              <w:t>20/3</w:t>
            </w:r>
          </w:p>
        </w:tc>
      </w:tr>
      <w:tr w14:paraId="38C9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26C93314">
            <w:pPr>
              <w:spacing w:after="60"/>
              <w:jc w:val="left"/>
            </w:pPr>
            <w:r>
              <w:rPr>
                <w:b w:val="0"/>
                <w:sz w:val="26"/>
              </w:rPr>
              <w:t>Player/L3</w:t>
            </w:r>
          </w:p>
        </w:tc>
        <w:tc>
          <w:tcPr>
            <w:tcW w:w="1474" w:type="dxa"/>
            <w:tcMar>
              <w:top w:w="80" w:type="dxa"/>
              <w:left w:w="80" w:type="dxa"/>
              <w:bottom w:w="80" w:type="dxa"/>
              <w:right w:w="80" w:type="dxa"/>
            </w:tcMar>
          </w:tcPr>
          <w:p w14:paraId="4EEB8771">
            <w:pPr>
              <w:spacing w:after="60"/>
              <w:jc w:val="left"/>
            </w:pPr>
            <w:r>
              <w:rPr>
                <w:b w:val="0"/>
                <w:sz w:val="26"/>
              </w:rPr>
              <w:t>PASS</w:t>
            </w:r>
          </w:p>
        </w:tc>
        <w:tc>
          <w:tcPr>
            <w:tcW w:w="1757" w:type="dxa"/>
            <w:tcMar>
              <w:top w:w="80" w:type="dxa"/>
              <w:left w:w="80" w:type="dxa"/>
              <w:bottom w:w="80" w:type="dxa"/>
              <w:right w:w="80" w:type="dxa"/>
            </w:tcMar>
          </w:tcPr>
          <w:p w14:paraId="3C9022FA">
            <w:pPr>
              <w:spacing w:after="60"/>
              <w:jc w:val="left"/>
            </w:pPr>
            <w:r>
              <w:rPr>
                <w:b w:val="0"/>
                <w:sz w:val="26"/>
              </w:rPr>
              <w:t>72.2 s</w:t>
            </w:r>
          </w:p>
        </w:tc>
        <w:tc>
          <w:tcPr>
            <w:tcW w:w="1247" w:type="dxa"/>
            <w:tcMar>
              <w:top w:w="80" w:type="dxa"/>
              <w:left w:w="80" w:type="dxa"/>
              <w:bottom w:w="80" w:type="dxa"/>
              <w:right w:w="80" w:type="dxa"/>
            </w:tcMar>
          </w:tcPr>
          <w:p w14:paraId="60E63C13">
            <w:pPr>
              <w:spacing w:after="60"/>
              <w:jc w:val="left"/>
            </w:pPr>
            <w:r>
              <w:rPr>
                <w:b w:val="0"/>
                <w:sz w:val="26"/>
              </w:rPr>
              <w:t>90</w:t>
            </w:r>
          </w:p>
        </w:tc>
        <w:tc>
          <w:tcPr>
            <w:tcW w:w="2211" w:type="dxa"/>
            <w:tcMar>
              <w:top w:w="80" w:type="dxa"/>
              <w:left w:w="80" w:type="dxa"/>
              <w:bottom w:w="80" w:type="dxa"/>
              <w:right w:w="80" w:type="dxa"/>
            </w:tcMar>
          </w:tcPr>
          <w:p w14:paraId="04E25690">
            <w:pPr>
              <w:spacing w:after="60"/>
              <w:jc w:val="left"/>
            </w:pPr>
            <w:r>
              <w:rPr>
                <w:b w:val="0"/>
                <w:sz w:val="26"/>
              </w:rPr>
              <w:t>35/4</w:t>
            </w:r>
          </w:p>
        </w:tc>
      </w:tr>
      <w:tr w14:paraId="1CCCF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6E11C7FC">
            <w:pPr>
              <w:spacing w:after="60"/>
              <w:jc w:val="left"/>
            </w:pPr>
            <w:r>
              <w:rPr>
                <w:b w:val="0"/>
                <w:sz w:val="26"/>
              </w:rPr>
              <w:t>Player/L4</w:t>
            </w:r>
          </w:p>
        </w:tc>
        <w:tc>
          <w:tcPr>
            <w:tcW w:w="1474" w:type="dxa"/>
            <w:tcMar>
              <w:top w:w="80" w:type="dxa"/>
              <w:left w:w="80" w:type="dxa"/>
              <w:bottom w:w="80" w:type="dxa"/>
              <w:right w:w="80" w:type="dxa"/>
            </w:tcMar>
          </w:tcPr>
          <w:p w14:paraId="3E3CCCB6">
            <w:pPr>
              <w:spacing w:after="60"/>
              <w:jc w:val="left"/>
            </w:pPr>
            <w:r>
              <w:rPr>
                <w:b w:val="0"/>
                <w:sz w:val="26"/>
              </w:rPr>
              <w:t>PASS</w:t>
            </w:r>
          </w:p>
        </w:tc>
        <w:tc>
          <w:tcPr>
            <w:tcW w:w="1757" w:type="dxa"/>
            <w:tcMar>
              <w:top w:w="80" w:type="dxa"/>
              <w:left w:w="80" w:type="dxa"/>
              <w:bottom w:w="80" w:type="dxa"/>
              <w:right w:w="80" w:type="dxa"/>
            </w:tcMar>
          </w:tcPr>
          <w:p w14:paraId="79A2328B">
            <w:pPr>
              <w:spacing w:after="60"/>
              <w:jc w:val="left"/>
            </w:pPr>
            <w:r>
              <w:rPr>
                <w:b w:val="0"/>
                <w:sz w:val="26"/>
              </w:rPr>
              <w:t>88.5 s</w:t>
            </w:r>
          </w:p>
        </w:tc>
        <w:tc>
          <w:tcPr>
            <w:tcW w:w="1247" w:type="dxa"/>
            <w:tcMar>
              <w:top w:w="80" w:type="dxa"/>
              <w:left w:w="80" w:type="dxa"/>
              <w:bottom w:w="80" w:type="dxa"/>
              <w:right w:w="80" w:type="dxa"/>
            </w:tcMar>
          </w:tcPr>
          <w:p w14:paraId="64A37010">
            <w:pPr>
              <w:spacing w:after="60"/>
              <w:jc w:val="left"/>
            </w:pPr>
            <w:r>
              <w:rPr>
                <w:b w:val="0"/>
                <w:sz w:val="26"/>
              </w:rPr>
              <w:t>90</w:t>
            </w:r>
          </w:p>
        </w:tc>
        <w:tc>
          <w:tcPr>
            <w:tcW w:w="2211" w:type="dxa"/>
            <w:tcMar>
              <w:top w:w="80" w:type="dxa"/>
              <w:left w:w="80" w:type="dxa"/>
              <w:bottom w:w="80" w:type="dxa"/>
              <w:right w:w="80" w:type="dxa"/>
            </w:tcMar>
          </w:tcPr>
          <w:p w14:paraId="05B50A92">
            <w:pPr>
              <w:spacing w:after="60"/>
              <w:jc w:val="left"/>
            </w:pPr>
            <w:r>
              <w:rPr>
                <w:b w:val="0"/>
                <w:sz w:val="26"/>
              </w:rPr>
              <w:t>46/4</w:t>
            </w:r>
          </w:p>
        </w:tc>
      </w:tr>
      <w:tr w14:paraId="56CB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298AB3CC">
            <w:pPr>
              <w:spacing w:after="60"/>
              <w:jc w:val="left"/>
            </w:pPr>
            <w:r>
              <w:rPr>
                <w:b w:val="0"/>
                <w:sz w:val="26"/>
              </w:rPr>
              <w:t>Player 1/L1</w:t>
            </w:r>
          </w:p>
        </w:tc>
        <w:tc>
          <w:tcPr>
            <w:tcW w:w="1474" w:type="dxa"/>
            <w:tcMar>
              <w:top w:w="80" w:type="dxa"/>
              <w:left w:w="80" w:type="dxa"/>
              <w:bottom w:w="80" w:type="dxa"/>
              <w:right w:w="80" w:type="dxa"/>
            </w:tcMar>
          </w:tcPr>
          <w:p w14:paraId="22275BDD">
            <w:pPr>
              <w:spacing w:after="60"/>
              <w:jc w:val="left"/>
            </w:pPr>
            <w:r>
              <w:rPr>
                <w:b w:val="0"/>
                <w:sz w:val="26"/>
              </w:rPr>
              <w:t>PASS</w:t>
            </w:r>
          </w:p>
        </w:tc>
        <w:tc>
          <w:tcPr>
            <w:tcW w:w="1757" w:type="dxa"/>
            <w:tcMar>
              <w:top w:w="80" w:type="dxa"/>
              <w:left w:w="80" w:type="dxa"/>
              <w:bottom w:w="80" w:type="dxa"/>
              <w:right w:w="80" w:type="dxa"/>
            </w:tcMar>
          </w:tcPr>
          <w:p w14:paraId="4DCB413E">
            <w:pPr>
              <w:spacing w:after="60"/>
              <w:jc w:val="left"/>
            </w:pPr>
            <w:r>
              <w:rPr>
                <w:b w:val="0"/>
                <w:sz w:val="26"/>
              </w:rPr>
              <w:t>26.5 s</w:t>
            </w:r>
          </w:p>
        </w:tc>
        <w:tc>
          <w:tcPr>
            <w:tcW w:w="1247" w:type="dxa"/>
            <w:tcMar>
              <w:top w:w="80" w:type="dxa"/>
              <w:left w:w="80" w:type="dxa"/>
              <w:bottom w:w="80" w:type="dxa"/>
              <w:right w:w="80" w:type="dxa"/>
            </w:tcMar>
          </w:tcPr>
          <w:p w14:paraId="428491F0">
            <w:pPr>
              <w:spacing w:after="60"/>
              <w:jc w:val="left"/>
            </w:pPr>
            <w:r>
              <w:rPr>
                <w:b w:val="0"/>
                <w:sz w:val="26"/>
              </w:rPr>
              <w:t>100</w:t>
            </w:r>
          </w:p>
        </w:tc>
        <w:tc>
          <w:tcPr>
            <w:tcW w:w="2211" w:type="dxa"/>
            <w:tcMar>
              <w:top w:w="80" w:type="dxa"/>
              <w:left w:w="80" w:type="dxa"/>
              <w:bottom w:w="80" w:type="dxa"/>
              <w:right w:w="80" w:type="dxa"/>
            </w:tcMar>
          </w:tcPr>
          <w:p w14:paraId="1A1CCCF8">
            <w:pPr>
              <w:spacing w:after="60"/>
              <w:jc w:val="left"/>
            </w:pPr>
            <w:r>
              <w:rPr>
                <w:b w:val="0"/>
                <w:sz w:val="26"/>
              </w:rPr>
              <w:t>10/2</w:t>
            </w:r>
          </w:p>
        </w:tc>
      </w:tr>
      <w:tr w14:paraId="6D0A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28BE3BA6">
            <w:pPr>
              <w:spacing w:after="60"/>
              <w:jc w:val="left"/>
            </w:pPr>
            <w:r>
              <w:rPr>
                <w:b w:val="0"/>
                <w:sz w:val="26"/>
              </w:rPr>
              <w:t>Player 1/L2</w:t>
            </w:r>
          </w:p>
        </w:tc>
        <w:tc>
          <w:tcPr>
            <w:tcW w:w="1474" w:type="dxa"/>
            <w:tcMar>
              <w:top w:w="80" w:type="dxa"/>
              <w:left w:w="80" w:type="dxa"/>
              <w:bottom w:w="80" w:type="dxa"/>
              <w:right w:w="80" w:type="dxa"/>
            </w:tcMar>
          </w:tcPr>
          <w:p w14:paraId="1A541292">
            <w:pPr>
              <w:spacing w:after="60"/>
              <w:jc w:val="left"/>
            </w:pPr>
            <w:r>
              <w:rPr>
                <w:b w:val="0"/>
                <w:sz w:val="26"/>
              </w:rPr>
              <w:t>PASS</w:t>
            </w:r>
          </w:p>
        </w:tc>
        <w:tc>
          <w:tcPr>
            <w:tcW w:w="1757" w:type="dxa"/>
            <w:tcMar>
              <w:top w:w="80" w:type="dxa"/>
              <w:left w:w="80" w:type="dxa"/>
              <w:bottom w:w="80" w:type="dxa"/>
              <w:right w:w="80" w:type="dxa"/>
            </w:tcMar>
          </w:tcPr>
          <w:p w14:paraId="627676E8">
            <w:pPr>
              <w:spacing w:after="60"/>
              <w:jc w:val="left"/>
            </w:pPr>
            <w:r>
              <w:rPr>
                <w:b w:val="0"/>
                <w:sz w:val="26"/>
              </w:rPr>
              <w:t>46.1 s</w:t>
            </w:r>
          </w:p>
        </w:tc>
        <w:tc>
          <w:tcPr>
            <w:tcW w:w="1247" w:type="dxa"/>
            <w:tcMar>
              <w:top w:w="80" w:type="dxa"/>
              <w:left w:w="80" w:type="dxa"/>
              <w:bottom w:w="80" w:type="dxa"/>
              <w:right w:w="80" w:type="dxa"/>
            </w:tcMar>
          </w:tcPr>
          <w:p w14:paraId="2B9A71A2">
            <w:pPr>
              <w:spacing w:after="60"/>
              <w:jc w:val="left"/>
            </w:pPr>
            <w:r>
              <w:rPr>
                <w:b w:val="0"/>
                <w:sz w:val="26"/>
              </w:rPr>
              <w:t>100</w:t>
            </w:r>
          </w:p>
        </w:tc>
        <w:tc>
          <w:tcPr>
            <w:tcW w:w="2211" w:type="dxa"/>
            <w:tcMar>
              <w:top w:w="80" w:type="dxa"/>
              <w:left w:w="80" w:type="dxa"/>
              <w:bottom w:w="80" w:type="dxa"/>
              <w:right w:w="80" w:type="dxa"/>
            </w:tcMar>
          </w:tcPr>
          <w:p w14:paraId="58F60BC6">
            <w:pPr>
              <w:spacing w:after="60"/>
              <w:jc w:val="left"/>
            </w:pPr>
            <w:r>
              <w:rPr>
                <w:b w:val="0"/>
                <w:sz w:val="26"/>
              </w:rPr>
              <w:t>20/3</w:t>
            </w:r>
          </w:p>
        </w:tc>
      </w:tr>
      <w:tr w14:paraId="6CD6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0A3527B3">
            <w:pPr>
              <w:spacing w:after="60"/>
              <w:jc w:val="left"/>
            </w:pPr>
            <w:r>
              <w:rPr>
                <w:b w:val="0"/>
                <w:sz w:val="26"/>
              </w:rPr>
              <w:t>Player 1/L3</w:t>
            </w:r>
          </w:p>
        </w:tc>
        <w:tc>
          <w:tcPr>
            <w:tcW w:w="1474" w:type="dxa"/>
            <w:tcMar>
              <w:top w:w="80" w:type="dxa"/>
              <w:left w:w="80" w:type="dxa"/>
              <w:bottom w:w="80" w:type="dxa"/>
              <w:right w:w="80" w:type="dxa"/>
            </w:tcMar>
          </w:tcPr>
          <w:p w14:paraId="42FDF08C">
            <w:pPr>
              <w:spacing w:after="60"/>
              <w:jc w:val="left"/>
            </w:pPr>
            <w:r>
              <w:rPr>
                <w:b w:val="0"/>
                <w:sz w:val="26"/>
              </w:rPr>
              <w:t>PASS</w:t>
            </w:r>
          </w:p>
        </w:tc>
        <w:tc>
          <w:tcPr>
            <w:tcW w:w="1757" w:type="dxa"/>
            <w:tcMar>
              <w:top w:w="80" w:type="dxa"/>
              <w:left w:w="80" w:type="dxa"/>
              <w:bottom w:w="80" w:type="dxa"/>
              <w:right w:w="80" w:type="dxa"/>
            </w:tcMar>
          </w:tcPr>
          <w:p w14:paraId="7276B99E">
            <w:pPr>
              <w:spacing w:after="60"/>
              <w:jc w:val="left"/>
            </w:pPr>
            <w:r>
              <w:rPr>
                <w:b w:val="0"/>
                <w:sz w:val="26"/>
              </w:rPr>
              <w:t>68.2 s</w:t>
            </w:r>
          </w:p>
        </w:tc>
        <w:tc>
          <w:tcPr>
            <w:tcW w:w="1247" w:type="dxa"/>
            <w:tcMar>
              <w:top w:w="80" w:type="dxa"/>
              <w:left w:w="80" w:type="dxa"/>
              <w:bottom w:w="80" w:type="dxa"/>
              <w:right w:w="80" w:type="dxa"/>
            </w:tcMar>
          </w:tcPr>
          <w:p w14:paraId="79AC2632">
            <w:pPr>
              <w:spacing w:after="60"/>
              <w:jc w:val="left"/>
            </w:pPr>
            <w:r>
              <w:rPr>
                <w:b w:val="0"/>
                <w:sz w:val="26"/>
              </w:rPr>
              <w:t>70</w:t>
            </w:r>
          </w:p>
        </w:tc>
        <w:tc>
          <w:tcPr>
            <w:tcW w:w="2211" w:type="dxa"/>
            <w:tcMar>
              <w:top w:w="80" w:type="dxa"/>
              <w:left w:w="80" w:type="dxa"/>
              <w:bottom w:w="80" w:type="dxa"/>
              <w:right w:w="80" w:type="dxa"/>
            </w:tcMar>
          </w:tcPr>
          <w:p w14:paraId="0C9F97E1">
            <w:pPr>
              <w:spacing w:after="60"/>
              <w:jc w:val="left"/>
            </w:pPr>
            <w:r>
              <w:rPr>
                <w:b w:val="0"/>
                <w:sz w:val="26"/>
              </w:rPr>
              <w:t>33/5</w:t>
            </w:r>
          </w:p>
        </w:tc>
      </w:tr>
      <w:tr w14:paraId="62BA6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4123FA31">
            <w:pPr>
              <w:spacing w:after="60"/>
              <w:jc w:val="left"/>
            </w:pPr>
            <w:r>
              <w:rPr>
                <w:b w:val="0"/>
                <w:sz w:val="26"/>
              </w:rPr>
              <w:t>Player 1/L4</w:t>
            </w:r>
          </w:p>
        </w:tc>
        <w:tc>
          <w:tcPr>
            <w:tcW w:w="1474" w:type="dxa"/>
            <w:tcMar>
              <w:top w:w="80" w:type="dxa"/>
              <w:left w:w="80" w:type="dxa"/>
              <w:bottom w:w="80" w:type="dxa"/>
              <w:right w:w="80" w:type="dxa"/>
            </w:tcMar>
          </w:tcPr>
          <w:p w14:paraId="09DEFF7A">
            <w:pPr>
              <w:spacing w:after="60"/>
              <w:jc w:val="left"/>
            </w:pPr>
            <w:r>
              <w:rPr>
                <w:b w:val="0"/>
                <w:sz w:val="26"/>
              </w:rPr>
              <w:t>FAIL</w:t>
            </w:r>
          </w:p>
        </w:tc>
        <w:tc>
          <w:tcPr>
            <w:tcW w:w="1757" w:type="dxa"/>
            <w:tcMar>
              <w:top w:w="80" w:type="dxa"/>
              <w:left w:w="80" w:type="dxa"/>
              <w:bottom w:w="80" w:type="dxa"/>
              <w:right w:w="80" w:type="dxa"/>
            </w:tcMar>
          </w:tcPr>
          <w:p w14:paraId="2C857F09">
            <w:pPr>
              <w:spacing w:after="60"/>
              <w:jc w:val="left"/>
            </w:pPr>
            <w:r>
              <w:rPr>
                <w:b w:val="0"/>
                <w:sz w:val="26"/>
              </w:rPr>
              <w:t>50.7 s</w:t>
            </w:r>
          </w:p>
        </w:tc>
        <w:tc>
          <w:tcPr>
            <w:tcW w:w="1247" w:type="dxa"/>
            <w:tcMar>
              <w:top w:w="80" w:type="dxa"/>
              <w:left w:w="80" w:type="dxa"/>
              <w:bottom w:w="80" w:type="dxa"/>
              <w:right w:w="80" w:type="dxa"/>
            </w:tcMar>
          </w:tcPr>
          <w:p w14:paraId="272264E9">
            <w:pPr>
              <w:spacing w:after="60"/>
              <w:jc w:val="left"/>
            </w:pPr>
            <w:r>
              <w:rPr>
                <w:b w:val="0"/>
                <w:sz w:val="26"/>
              </w:rPr>
              <w:t>20</w:t>
            </w:r>
          </w:p>
        </w:tc>
        <w:tc>
          <w:tcPr>
            <w:tcW w:w="2211" w:type="dxa"/>
            <w:tcMar>
              <w:top w:w="80" w:type="dxa"/>
              <w:left w:w="80" w:type="dxa"/>
              <w:bottom w:w="80" w:type="dxa"/>
              <w:right w:w="80" w:type="dxa"/>
            </w:tcMar>
          </w:tcPr>
          <w:p w14:paraId="4B8B16C5">
            <w:pPr>
              <w:spacing w:after="60"/>
              <w:jc w:val="left"/>
            </w:pPr>
            <w:r>
              <w:rPr>
                <w:b w:val="0"/>
                <w:sz w:val="26"/>
              </w:rPr>
              <w:t>25/6</w:t>
            </w:r>
          </w:p>
        </w:tc>
      </w:tr>
      <w:tr w14:paraId="2C9B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745C80AB">
            <w:pPr>
              <w:spacing w:after="60"/>
              <w:jc w:val="left"/>
            </w:pPr>
            <w:r>
              <w:rPr>
                <w:b w:val="0"/>
                <w:sz w:val="26"/>
              </w:rPr>
              <w:t>Player 2/L1</w:t>
            </w:r>
          </w:p>
        </w:tc>
        <w:tc>
          <w:tcPr>
            <w:tcW w:w="1474" w:type="dxa"/>
            <w:tcMar>
              <w:top w:w="80" w:type="dxa"/>
              <w:left w:w="80" w:type="dxa"/>
              <w:bottom w:w="80" w:type="dxa"/>
              <w:right w:w="80" w:type="dxa"/>
            </w:tcMar>
          </w:tcPr>
          <w:p w14:paraId="270234D2">
            <w:pPr>
              <w:spacing w:after="60"/>
              <w:jc w:val="left"/>
            </w:pPr>
            <w:r>
              <w:rPr>
                <w:b w:val="0"/>
                <w:sz w:val="26"/>
              </w:rPr>
              <w:t>PASS</w:t>
            </w:r>
          </w:p>
        </w:tc>
        <w:tc>
          <w:tcPr>
            <w:tcW w:w="1757" w:type="dxa"/>
            <w:tcMar>
              <w:top w:w="80" w:type="dxa"/>
              <w:left w:w="80" w:type="dxa"/>
              <w:bottom w:w="80" w:type="dxa"/>
              <w:right w:w="80" w:type="dxa"/>
            </w:tcMar>
          </w:tcPr>
          <w:p w14:paraId="601DF216">
            <w:pPr>
              <w:spacing w:after="60"/>
              <w:jc w:val="left"/>
            </w:pPr>
            <w:r>
              <w:rPr>
                <w:b w:val="0"/>
                <w:sz w:val="26"/>
              </w:rPr>
              <w:t>26.4 s</w:t>
            </w:r>
          </w:p>
        </w:tc>
        <w:tc>
          <w:tcPr>
            <w:tcW w:w="1247" w:type="dxa"/>
            <w:tcMar>
              <w:top w:w="80" w:type="dxa"/>
              <w:left w:w="80" w:type="dxa"/>
              <w:bottom w:w="80" w:type="dxa"/>
              <w:right w:w="80" w:type="dxa"/>
            </w:tcMar>
          </w:tcPr>
          <w:p w14:paraId="19848C56">
            <w:pPr>
              <w:spacing w:after="60"/>
              <w:jc w:val="left"/>
            </w:pPr>
            <w:r>
              <w:rPr>
                <w:b w:val="0"/>
                <w:sz w:val="26"/>
              </w:rPr>
              <w:t>100</w:t>
            </w:r>
          </w:p>
        </w:tc>
        <w:tc>
          <w:tcPr>
            <w:tcW w:w="2211" w:type="dxa"/>
            <w:tcMar>
              <w:top w:w="80" w:type="dxa"/>
              <w:left w:w="80" w:type="dxa"/>
              <w:bottom w:w="80" w:type="dxa"/>
              <w:right w:w="80" w:type="dxa"/>
            </w:tcMar>
          </w:tcPr>
          <w:p w14:paraId="73CBBA41">
            <w:pPr>
              <w:spacing w:after="60"/>
              <w:jc w:val="left"/>
            </w:pPr>
            <w:r>
              <w:rPr>
                <w:b w:val="0"/>
                <w:sz w:val="26"/>
              </w:rPr>
              <w:t>10/2</w:t>
            </w:r>
          </w:p>
        </w:tc>
      </w:tr>
      <w:tr w14:paraId="6450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51DD9DC6">
            <w:pPr>
              <w:spacing w:after="60"/>
              <w:jc w:val="left"/>
            </w:pPr>
            <w:r>
              <w:rPr>
                <w:b w:val="0"/>
                <w:sz w:val="26"/>
              </w:rPr>
              <w:t>Player 2/L2</w:t>
            </w:r>
          </w:p>
        </w:tc>
        <w:tc>
          <w:tcPr>
            <w:tcW w:w="1474" w:type="dxa"/>
            <w:tcMar>
              <w:top w:w="80" w:type="dxa"/>
              <w:left w:w="80" w:type="dxa"/>
              <w:bottom w:w="80" w:type="dxa"/>
              <w:right w:w="80" w:type="dxa"/>
            </w:tcMar>
          </w:tcPr>
          <w:p w14:paraId="0185DFED">
            <w:pPr>
              <w:spacing w:after="60"/>
              <w:jc w:val="left"/>
            </w:pPr>
            <w:r>
              <w:rPr>
                <w:b w:val="0"/>
                <w:sz w:val="26"/>
              </w:rPr>
              <w:t>PASS</w:t>
            </w:r>
          </w:p>
        </w:tc>
        <w:tc>
          <w:tcPr>
            <w:tcW w:w="1757" w:type="dxa"/>
            <w:tcMar>
              <w:top w:w="80" w:type="dxa"/>
              <w:left w:w="80" w:type="dxa"/>
              <w:bottom w:w="80" w:type="dxa"/>
              <w:right w:w="80" w:type="dxa"/>
            </w:tcMar>
          </w:tcPr>
          <w:p w14:paraId="623135CA">
            <w:pPr>
              <w:spacing w:after="60"/>
              <w:jc w:val="left"/>
            </w:pPr>
            <w:r>
              <w:rPr>
                <w:b w:val="0"/>
                <w:sz w:val="26"/>
              </w:rPr>
              <w:t>46.3 s</w:t>
            </w:r>
          </w:p>
        </w:tc>
        <w:tc>
          <w:tcPr>
            <w:tcW w:w="1247" w:type="dxa"/>
            <w:tcMar>
              <w:top w:w="80" w:type="dxa"/>
              <w:left w:w="80" w:type="dxa"/>
              <w:bottom w:w="80" w:type="dxa"/>
              <w:right w:w="80" w:type="dxa"/>
            </w:tcMar>
          </w:tcPr>
          <w:p w14:paraId="4F824874">
            <w:pPr>
              <w:spacing w:after="60"/>
              <w:jc w:val="left"/>
            </w:pPr>
            <w:r>
              <w:rPr>
                <w:b w:val="0"/>
                <w:sz w:val="26"/>
              </w:rPr>
              <w:t>100</w:t>
            </w:r>
          </w:p>
        </w:tc>
        <w:tc>
          <w:tcPr>
            <w:tcW w:w="2211" w:type="dxa"/>
            <w:tcMar>
              <w:top w:w="80" w:type="dxa"/>
              <w:left w:w="80" w:type="dxa"/>
              <w:bottom w:w="80" w:type="dxa"/>
              <w:right w:w="80" w:type="dxa"/>
            </w:tcMar>
          </w:tcPr>
          <w:p w14:paraId="766F025E">
            <w:pPr>
              <w:spacing w:after="60"/>
              <w:jc w:val="left"/>
            </w:pPr>
            <w:r>
              <w:rPr>
                <w:b w:val="0"/>
                <w:sz w:val="26"/>
              </w:rPr>
              <w:t>21/2</w:t>
            </w:r>
          </w:p>
        </w:tc>
      </w:tr>
      <w:tr w14:paraId="748B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3FB03A32">
            <w:pPr>
              <w:spacing w:after="60"/>
              <w:jc w:val="left"/>
            </w:pPr>
            <w:r>
              <w:rPr>
                <w:b w:val="0"/>
                <w:sz w:val="26"/>
              </w:rPr>
              <w:t>Player 2/L3</w:t>
            </w:r>
          </w:p>
        </w:tc>
        <w:tc>
          <w:tcPr>
            <w:tcW w:w="1474" w:type="dxa"/>
            <w:tcMar>
              <w:top w:w="80" w:type="dxa"/>
              <w:left w:w="80" w:type="dxa"/>
              <w:bottom w:w="80" w:type="dxa"/>
              <w:right w:w="80" w:type="dxa"/>
            </w:tcMar>
          </w:tcPr>
          <w:p w14:paraId="751A8DB0">
            <w:pPr>
              <w:spacing w:after="60"/>
              <w:jc w:val="left"/>
            </w:pPr>
            <w:r>
              <w:rPr>
                <w:b w:val="0"/>
                <w:sz w:val="26"/>
              </w:rPr>
              <w:t>FAIL</w:t>
            </w:r>
          </w:p>
        </w:tc>
        <w:tc>
          <w:tcPr>
            <w:tcW w:w="1757" w:type="dxa"/>
            <w:tcMar>
              <w:top w:w="80" w:type="dxa"/>
              <w:left w:w="80" w:type="dxa"/>
              <w:bottom w:w="80" w:type="dxa"/>
              <w:right w:w="80" w:type="dxa"/>
            </w:tcMar>
          </w:tcPr>
          <w:p w14:paraId="5D55CE7D">
            <w:pPr>
              <w:spacing w:after="60"/>
              <w:jc w:val="left"/>
            </w:pPr>
            <w:r>
              <w:rPr>
                <w:b w:val="0"/>
                <w:sz w:val="26"/>
              </w:rPr>
              <w:t>63.7 s</w:t>
            </w:r>
          </w:p>
        </w:tc>
        <w:tc>
          <w:tcPr>
            <w:tcW w:w="1247" w:type="dxa"/>
            <w:tcMar>
              <w:top w:w="80" w:type="dxa"/>
              <w:left w:w="80" w:type="dxa"/>
              <w:bottom w:w="80" w:type="dxa"/>
              <w:right w:w="80" w:type="dxa"/>
            </w:tcMar>
          </w:tcPr>
          <w:p w14:paraId="2320ABB9">
            <w:pPr>
              <w:spacing w:after="60"/>
              <w:jc w:val="left"/>
            </w:pPr>
            <w:r>
              <w:rPr>
                <w:b w:val="0"/>
                <w:sz w:val="26"/>
              </w:rPr>
              <w:t>10</w:t>
            </w:r>
          </w:p>
        </w:tc>
        <w:tc>
          <w:tcPr>
            <w:tcW w:w="2211" w:type="dxa"/>
            <w:tcMar>
              <w:top w:w="80" w:type="dxa"/>
              <w:left w:w="80" w:type="dxa"/>
              <w:bottom w:w="80" w:type="dxa"/>
              <w:right w:w="80" w:type="dxa"/>
            </w:tcMar>
          </w:tcPr>
          <w:p w14:paraId="2E5589EF">
            <w:pPr>
              <w:spacing w:after="60"/>
              <w:jc w:val="left"/>
            </w:pPr>
            <w:r>
              <w:rPr>
                <w:b w:val="0"/>
                <w:sz w:val="26"/>
              </w:rPr>
              <w:t>31/7</w:t>
            </w:r>
          </w:p>
        </w:tc>
      </w:tr>
      <w:tr w14:paraId="671BC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27B1F88E">
            <w:pPr>
              <w:spacing w:after="60"/>
              <w:jc w:val="left"/>
            </w:pPr>
            <w:r>
              <w:rPr>
                <w:b w:val="0"/>
                <w:sz w:val="26"/>
              </w:rPr>
              <w:t>Player 2/L4</w:t>
            </w:r>
          </w:p>
        </w:tc>
        <w:tc>
          <w:tcPr>
            <w:tcW w:w="1474" w:type="dxa"/>
            <w:tcMar>
              <w:top w:w="80" w:type="dxa"/>
              <w:left w:w="80" w:type="dxa"/>
              <w:bottom w:w="80" w:type="dxa"/>
              <w:right w:w="80" w:type="dxa"/>
            </w:tcMar>
          </w:tcPr>
          <w:p w14:paraId="3C6D25BC">
            <w:pPr>
              <w:spacing w:after="60"/>
              <w:jc w:val="left"/>
            </w:pPr>
            <w:r>
              <w:rPr>
                <w:b w:val="0"/>
                <w:sz w:val="26"/>
              </w:rPr>
              <w:t>PASS</w:t>
            </w:r>
          </w:p>
        </w:tc>
        <w:tc>
          <w:tcPr>
            <w:tcW w:w="1757" w:type="dxa"/>
            <w:tcMar>
              <w:top w:w="80" w:type="dxa"/>
              <w:left w:w="80" w:type="dxa"/>
              <w:bottom w:w="80" w:type="dxa"/>
              <w:right w:w="80" w:type="dxa"/>
            </w:tcMar>
          </w:tcPr>
          <w:p w14:paraId="16B17A5D">
            <w:pPr>
              <w:spacing w:after="60"/>
              <w:jc w:val="left"/>
            </w:pPr>
            <w:r>
              <w:rPr>
                <w:b w:val="0"/>
                <w:sz w:val="26"/>
              </w:rPr>
              <w:t>122.4 s</w:t>
            </w:r>
          </w:p>
        </w:tc>
        <w:tc>
          <w:tcPr>
            <w:tcW w:w="1247" w:type="dxa"/>
            <w:tcMar>
              <w:top w:w="80" w:type="dxa"/>
              <w:left w:w="80" w:type="dxa"/>
              <w:bottom w:w="80" w:type="dxa"/>
              <w:right w:w="80" w:type="dxa"/>
            </w:tcMar>
          </w:tcPr>
          <w:p w14:paraId="09E0A1D9">
            <w:pPr>
              <w:spacing w:after="60"/>
              <w:jc w:val="left"/>
            </w:pPr>
            <w:r>
              <w:rPr>
                <w:b w:val="0"/>
                <w:sz w:val="26"/>
              </w:rPr>
              <w:t>70</w:t>
            </w:r>
          </w:p>
        </w:tc>
        <w:tc>
          <w:tcPr>
            <w:tcW w:w="2211" w:type="dxa"/>
            <w:tcMar>
              <w:top w:w="80" w:type="dxa"/>
              <w:left w:w="80" w:type="dxa"/>
              <w:bottom w:w="80" w:type="dxa"/>
              <w:right w:w="80" w:type="dxa"/>
            </w:tcMar>
          </w:tcPr>
          <w:p w14:paraId="16C859F0">
            <w:pPr>
              <w:spacing w:after="60"/>
              <w:jc w:val="left"/>
            </w:pPr>
            <w:r>
              <w:rPr>
                <w:b w:val="0"/>
                <w:sz w:val="26"/>
              </w:rPr>
              <w:t>60/4</w:t>
            </w:r>
          </w:p>
        </w:tc>
      </w:tr>
      <w:tr w14:paraId="0641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3887B2AF">
            <w:pPr>
              <w:spacing w:after="60"/>
              <w:jc w:val="left"/>
            </w:pPr>
            <w:r>
              <w:rPr>
                <w:b w:val="0"/>
                <w:sz w:val="26"/>
              </w:rPr>
              <w:t>Player 3/L1</w:t>
            </w:r>
          </w:p>
        </w:tc>
        <w:tc>
          <w:tcPr>
            <w:tcW w:w="1474" w:type="dxa"/>
            <w:tcMar>
              <w:top w:w="80" w:type="dxa"/>
              <w:left w:w="80" w:type="dxa"/>
              <w:bottom w:w="80" w:type="dxa"/>
              <w:right w:w="80" w:type="dxa"/>
            </w:tcMar>
          </w:tcPr>
          <w:p w14:paraId="09857EFF">
            <w:pPr>
              <w:spacing w:after="60"/>
              <w:jc w:val="left"/>
            </w:pPr>
            <w:r>
              <w:rPr>
                <w:b w:val="0"/>
                <w:sz w:val="26"/>
              </w:rPr>
              <w:t>PASS</w:t>
            </w:r>
          </w:p>
        </w:tc>
        <w:tc>
          <w:tcPr>
            <w:tcW w:w="1757" w:type="dxa"/>
            <w:tcMar>
              <w:top w:w="80" w:type="dxa"/>
              <w:left w:w="80" w:type="dxa"/>
              <w:bottom w:w="80" w:type="dxa"/>
              <w:right w:w="80" w:type="dxa"/>
            </w:tcMar>
          </w:tcPr>
          <w:p w14:paraId="7401A511">
            <w:pPr>
              <w:spacing w:after="60"/>
              <w:jc w:val="left"/>
            </w:pPr>
            <w:r>
              <w:rPr>
                <w:b w:val="0"/>
                <w:sz w:val="26"/>
              </w:rPr>
              <w:t>28.1 s</w:t>
            </w:r>
          </w:p>
        </w:tc>
        <w:tc>
          <w:tcPr>
            <w:tcW w:w="1247" w:type="dxa"/>
            <w:tcMar>
              <w:top w:w="80" w:type="dxa"/>
              <w:left w:w="80" w:type="dxa"/>
              <w:bottom w:w="80" w:type="dxa"/>
              <w:right w:w="80" w:type="dxa"/>
            </w:tcMar>
          </w:tcPr>
          <w:p w14:paraId="776AF27B">
            <w:pPr>
              <w:spacing w:after="60"/>
              <w:jc w:val="left"/>
            </w:pPr>
            <w:r>
              <w:rPr>
                <w:b w:val="0"/>
                <w:sz w:val="26"/>
              </w:rPr>
              <w:t>100</w:t>
            </w:r>
          </w:p>
        </w:tc>
        <w:tc>
          <w:tcPr>
            <w:tcW w:w="2211" w:type="dxa"/>
            <w:tcMar>
              <w:top w:w="80" w:type="dxa"/>
              <w:left w:w="80" w:type="dxa"/>
              <w:bottom w:w="80" w:type="dxa"/>
              <w:right w:w="80" w:type="dxa"/>
            </w:tcMar>
          </w:tcPr>
          <w:p w14:paraId="3669328D">
            <w:pPr>
              <w:spacing w:after="60"/>
              <w:jc w:val="left"/>
            </w:pPr>
            <w:r>
              <w:rPr>
                <w:b w:val="0"/>
                <w:sz w:val="26"/>
              </w:rPr>
              <w:t>11/4</w:t>
            </w:r>
          </w:p>
        </w:tc>
      </w:tr>
      <w:tr w14:paraId="4939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2675B035">
            <w:pPr>
              <w:spacing w:after="60"/>
              <w:jc w:val="left"/>
            </w:pPr>
            <w:r>
              <w:rPr>
                <w:b w:val="0"/>
                <w:sz w:val="26"/>
              </w:rPr>
              <w:t>Player 3/L2</w:t>
            </w:r>
          </w:p>
        </w:tc>
        <w:tc>
          <w:tcPr>
            <w:tcW w:w="1474" w:type="dxa"/>
            <w:tcMar>
              <w:top w:w="80" w:type="dxa"/>
              <w:left w:w="80" w:type="dxa"/>
              <w:bottom w:w="80" w:type="dxa"/>
              <w:right w:w="80" w:type="dxa"/>
            </w:tcMar>
          </w:tcPr>
          <w:p w14:paraId="5F8063ED">
            <w:pPr>
              <w:spacing w:after="60"/>
              <w:jc w:val="left"/>
            </w:pPr>
            <w:r>
              <w:rPr>
                <w:b w:val="0"/>
                <w:sz w:val="26"/>
              </w:rPr>
              <w:t>FAIL</w:t>
            </w:r>
          </w:p>
        </w:tc>
        <w:tc>
          <w:tcPr>
            <w:tcW w:w="1757" w:type="dxa"/>
            <w:tcMar>
              <w:top w:w="80" w:type="dxa"/>
              <w:left w:w="80" w:type="dxa"/>
              <w:bottom w:w="80" w:type="dxa"/>
              <w:right w:w="80" w:type="dxa"/>
            </w:tcMar>
          </w:tcPr>
          <w:p w14:paraId="18AA2A52">
            <w:pPr>
              <w:spacing w:after="60"/>
              <w:jc w:val="left"/>
            </w:pPr>
            <w:r>
              <w:rPr>
                <w:b w:val="0"/>
                <w:sz w:val="26"/>
              </w:rPr>
              <w:t>61.5 s</w:t>
            </w:r>
          </w:p>
        </w:tc>
        <w:tc>
          <w:tcPr>
            <w:tcW w:w="1247" w:type="dxa"/>
            <w:tcMar>
              <w:top w:w="80" w:type="dxa"/>
              <w:left w:w="80" w:type="dxa"/>
              <w:bottom w:w="80" w:type="dxa"/>
              <w:right w:w="80" w:type="dxa"/>
            </w:tcMar>
          </w:tcPr>
          <w:p w14:paraId="024F959E">
            <w:pPr>
              <w:spacing w:after="60"/>
              <w:jc w:val="left"/>
            </w:pPr>
            <w:r>
              <w:rPr>
                <w:b w:val="0"/>
                <w:sz w:val="26"/>
              </w:rPr>
              <w:t>20</w:t>
            </w:r>
          </w:p>
        </w:tc>
        <w:tc>
          <w:tcPr>
            <w:tcW w:w="2211" w:type="dxa"/>
            <w:tcMar>
              <w:top w:w="80" w:type="dxa"/>
              <w:left w:w="80" w:type="dxa"/>
              <w:bottom w:w="80" w:type="dxa"/>
              <w:right w:w="80" w:type="dxa"/>
            </w:tcMar>
          </w:tcPr>
          <w:p w14:paraId="6D950F81">
            <w:pPr>
              <w:spacing w:after="60"/>
              <w:jc w:val="left"/>
            </w:pPr>
            <w:r>
              <w:rPr>
                <w:b w:val="0"/>
                <w:sz w:val="26"/>
              </w:rPr>
              <w:t>25/7</w:t>
            </w:r>
          </w:p>
        </w:tc>
      </w:tr>
      <w:tr w14:paraId="15B7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38708688">
            <w:pPr>
              <w:spacing w:after="60"/>
              <w:jc w:val="left"/>
            </w:pPr>
            <w:r>
              <w:rPr>
                <w:b w:val="0"/>
                <w:sz w:val="26"/>
              </w:rPr>
              <w:t>Player 3/L3</w:t>
            </w:r>
          </w:p>
        </w:tc>
        <w:tc>
          <w:tcPr>
            <w:tcW w:w="1474" w:type="dxa"/>
            <w:tcMar>
              <w:top w:w="80" w:type="dxa"/>
              <w:left w:w="80" w:type="dxa"/>
              <w:bottom w:w="80" w:type="dxa"/>
              <w:right w:w="80" w:type="dxa"/>
            </w:tcMar>
          </w:tcPr>
          <w:p w14:paraId="4EA5F572">
            <w:pPr>
              <w:spacing w:after="60"/>
              <w:jc w:val="left"/>
            </w:pPr>
            <w:r>
              <w:rPr>
                <w:b w:val="0"/>
                <w:sz w:val="26"/>
              </w:rPr>
              <w:t>FAIL</w:t>
            </w:r>
          </w:p>
        </w:tc>
        <w:tc>
          <w:tcPr>
            <w:tcW w:w="1757" w:type="dxa"/>
            <w:tcMar>
              <w:top w:w="80" w:type="dxa"/>
              <w:left w:w="80" w:type="dxa"/>
              <w:bottom w:w="80" w:type="dxa"/>
              <w:right w:w="80" w:type="dxa"/>
            </w:tcMar>
          </w:tcPr>
          <w:p w14:paraId="4A96A06E">
            <w:pPr>
              <w:spacing w:after="60"/>
              <w:jc w:val="left"/>
            </w:pPr>
            <w:r>
              <w:rPr>
                <w:b w:val="0"/>
                <w:sz w:val="26"/>
              </w:rPr>
              <w:t>63.7 s</w:t>
            </w:r>
          </w:p>
        </w:tc>
        <w:tc>
          <w:tcPr>
            <w:tcW w:w="1247" w:type="dxa"/>
            <w:tcMar>
              <w:top w:w="80" w:type="dxa"/>
              <w:left w:w="80" w:type="dxa"/>
              <w:bottom w:w="80" w:type="dxa"/>
              <w:right w:w="80" w:type="dxa"/>
            </w:tcMar>
          </w:tcPr>
          <w:p w14:paraId="604DDCBB">
            <w:pPr>
              <w:spacing w:after="60"/>
              <w:jc w:val="left"/>
            </w:pPr>
            <w:r>
              <w:rPr>
                <w:b w:val="0"/>
                <w:sz w:val="26"/>
              </w:rPr>
              <w:t>10</w:t>
            </w:r>
          </w:p>
        </w:tc>
        <w:tc>
          <w:tcPr>
            <w:tcW w:w="2211" w:type="dxa"/>
            <w:tcMar>
              <w:top w:w="80" w:type="dxa"/>
              <w:left w:w="80" w:type="dxa"/>
              <w:bottom w:w="80" w:type="dxa"/>
              <w:right w:w="80" w:type="dxa"/>
            </w:tcMar>
          </w:tcPr>
          <w:p w14:paraId="19937C9F">
            <w:pPr>
              <w:spacing w:after="60"/>
              <w:jc w:val="left"/>
            </w:pPr>
            <w:r>
              <w:rPr>
                <w:b w:val="0"/>
                <w:sz w:val="26"/>
              </w:rPr>
              <w:t>31/7</w:t>
            </w:r>
          </w:p>
        </w:tc>
      </w:tr>
      <w:tr w14:paraId="5F7B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1300983F">
            <w:pPr>
              <w:spacing w:after="60"/>
              <w:jc w:val="left"/>
            </w:pPr>
            <w:r>
              <w:rPr>
                <w:b w:val="0"/>
                <w:sz w:val="26"/>
              </w:rPr>
              <w:t>Player 3/L4</w:t>
            </w:r>
          </w:p>
        </w:tc>
        <w:tc>
          <w:tcPr>
            <w:tcW w:w="1474" w:type="dxa"/>
            <w:tcMar>
              <w:top w:w="80" w:type="dxa"/>
              <w:left w:w="80" w:type="dxa"/>
              <w:bottom w:w="80" w:type="dxa"/>
              <w:right w:w="80" w:type="dxa"/>
            </w:tcMar>
          </w:tcPr>
          <w:p w14:paraId="70F01329">
            <w:pPr>
              <w:spacing w:after="60"/>
              <w:jc w:val="left"/>
            </w:pPr>
            <w:r>
              <w:rPr>
                <w:b w:val="0"/>
                <w:sz w:val="26"/>
              </w:rPr>
              <w:t>PASS</w:t>
            </w:r>
          </w:p>
        </w:tc>
        <w:tc>
          <w:tcPr>
            <w:tcW w:w="1757" w:type="dxa"/>
            <w:tcMar>
              <w:top w:w="80" w:type="dxa"/>
              <w:left w:w="80" w:type="dxa"/>
              <w:bottom w:w="80" w:type="dxa"/>
              <w:right w:w="80" w:type="dxa"/>
            </w:tcMar>
          </w:tcPr>
          <w:p w14:paraId="748060A5">
            <w:pPr>
              <w:spacing w:after="60"/>
              <w:jc w:val="left"/>
            </w:pPr>
            <w:r>
              <w:rPr>
                <w:b w:val="0"/>
                <w:sz w:val="26"/>
              </w:rPr>
              <w:t>92.8 s</w:t>
            </w:r>
          </w:p>
        </w:tc>
        <w:tc>
          <w:tcPr>
            <w:tcW w:w="1247" w:type="dxa"/>
            <w:tcMar>
              <w:top w:w="80" w:type="dxa"/>
              <w:left w:w="80" w:type="dxa"/>
              <w:bottom w:w="80" w:type="dxa"/>
              <w:right w:w="80" w:type="dxa"/>
            </w:tcMar>
          </w:tcPr>
          <w:p w14:paraId="79B1EE66">
            <w:pPr>
              <w:spacing w:after="60"/>
              <w:jc w:val="left"/>
            </w:pPr>
            <w:r>
              <w:rPr>
                <w:b w:val="0"/>
                <w:sz w:val="26"/>
              </w:rPr>
              <w:t>100</w:t>
            </w:r>
          </w:p>
        </w:tc>
        <w:tc>
          <w:tcPr>
            <w:tcW w:w="2211" w:type="dxa"/>
            <w:tcMar>
              <w:top w:w="80" w:type="dxa"/>
              <w:left w:w="80" w:type="dxa"/>
              <w:bottom w:w="80" w:type="dxa"/>
              <w:right w:w="80" w:type="dxa"/>
            </w:tcMar>
          </w:tcPr>
          <w:p w14:paraId="1C661F96">
            <w:pPr>
              <w:spacing w:after="60"/>
              <w:jc w:val="left"/>
            </w:pPr>
            <w:r>
              <w:rPr>
                <w:b w:val="0"/>
                <w:sz w:val="26"/>
              </w:rPr>
              <w:t>50/3</w:t>
            </w:r>
          </w:p>
        </w:tc>
      </w:tr>
      <w:tr w14:paraId="010E8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32887A3E">
            <w:pPr>
              <w:spacing w:after="60"/>
              <w:jc w:val="left"/>
            </w:pPr>
            <w:r>
              <w:rPr>
                <w:b w:val="0"/>
                <w:sz w:val="26"/>
              </w:rPr>
              <w:t>Player 4/L1</w:t>
            </w:r>
          </w:p>
        </w:tc>
        <w:tc>
          <w:tcPr>
            <w:tcW w:w="1474" w:type="dxa"/>
            <w:tcMar>
              <w:top w:w="80" w:type="dxa"/>
              <w:left w:w="80" w:type="dxa"/>
              <w:bottom w:w="80" w:type="dxa"/>
              <w:right w:w="80" w:type="dxa"/>
            </w:tcMar>
          </w:tcPr>
          <w:p w14:paraId="0428A7C3">
            <w:pPr>
              <w:spacing w:after="60"/>
              <w:jc w:val="left"/>
            </w:pPr>
            <w:r>
              <w:rPr>
                <w:b w:val="0"/>
                <w:sz w:val="26"/>
              </w:rPr>
              <w:t>PASS</w:t>
            </w:r>
          </w:p>
        </w:tc>
        <w:tc>
          <w:tcPr>
            <w:tcW w:w="1757" w:type="dxa"/>
            <w:tcMar>
              <w:top w:w="80" w:type="dxa"/>
              <w:left w:w="80" w:type="dxa"/>
              <w:bottom w:w="80" w:type="dxa"/>
              <w:right w:w="80" w:type="dxa"/>
            </w:tcMar>
          </w:tcPr>
          <w:p w14:paraId="144F22DE">
            <w:pPr>
              <w:spacing w:after="60"/>
              <w:jc w:val="left"/>
            </w:pPr>
            <w:r>
              <w:rPr>
                <w:b w:val="0"/>
                <w:sz w:val="26"/>
              </w:rPr>
              <w:t>26.4 s</w:t>
            </w:r>
          </w:p>
        </w:tc>
        <w:tc>
          <w:tcPr>
            <w:tcW w:w="1247" w:type="dxa"/>
            <w:tcMar>
              <w:top w:w="80" w:type="dxa"/>
              <w:left w:w="80" w:type="dxa"/>
              <w:bottom w:w="80" w:type="dxa"/>
              <w:right w:w="80" w:type="dxa"/>
            </w:tcMar>
          </w:tcPr>
          <w:p w14:paraId="33C0C22F">
            <w:pPr>
              <w:spacing w:after="60"/>
              <w:jc w:val="left"/>
            </w:pPr>
            <w:r>
              <w:rPr>
                <w:b w:val="0"/>
                <w:sz w:val="26"/>
              </w:rPr>
              <w:t>100</w:t>
            </w:r>
          </w:p>
        </w:tc>
        <w:tc>
          <w:tcPr>
            <w:tcW w:w="2211" w:type="dxa"/>
            <w:tcMar>
              <w:top w:w="80" w:type="dxa"/>
              <w:left w:w="80" w:type="dxa"/>
              <w:bottom w:w="80" w:type="dxa"/>
              <w:right w:w="80" w:type="dxa"/>
            </w:tcMar>
          </w:tcPr>
          <w:p w14:paraId="33C5A6E1">
            <w:pPr>
              <w:spacing w:after="60"/>
              <w:jc w:val="left"/>
            </w:pPr>
            <w:r>
              <w:rPr>
                <w:b w:val="0"/>
                <w:sz w:val="26"/>
              </w:rPr>
              <w:t>10/2</w:t>
            </w:r>
          </w:p>
        </w:tc>
      </w:tr>
      <w:tr w14:paraId="74B1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61695002">
            <w:pPr>
              <w:spacing w:after="60"/>
              <w:jc w:val="left"/>
            </w:pPr>
            <w:r>
              <w:rPr>
                <w:b w:val="0"/>
                <w:sz w:val="26"/>
              </w:rPr>
              <w:t>Player 4/L2</w:t>
            </w:r>
          </w:p>
        </w:tc>
        <w:tc>
          <w:tcPr>
            <w:tcW w:w="1474" w:type="dxa"/>
            <w:tcMar>
              <w:top w:w="80" w:type="dxa"/>
              <w:left w:w="80" w:type="dxa"/>
              <w:bottom w:w="80" w:type="dxa"/>
              <w:right w:w="80" w:type="dxa"/>
            </w:tcMar>
          </w:tcPr>
          <w:p w14:paraId="25E18337">
            <w:pPr>
              <w:spacing w:after="60"/>
              <w:jc w:val="left"/>
            </w:pPr>
            <w:r>
              <w:rPr>
                <w:b w:val="0"/>
                <w:sz w:val="26"/>
              </w:rPr>
              <w:t>PASS</w:t>
            </w:r>
          </w:p>
        </w:tc>
        <w:tc>
          <w:tcPr>
            <w:tcW w:w="1757" w:type="dxa"/>
            <w:tcMar>
              <w:top w:w="80" w:type="dxa"/>
              <w:left w:w="80" w:type="dxa"/>
              <w:bottom w:w="80" w:type="dxa"/>
              <w:right w:w="80" w:type="dxa"/>
            </w:tcMar>
          </w:tcPr>
          <w:p w14:paraId="0E8DBC20">
            <w:pPr>
              <w:spacing w:after="60"/>
              <w:jc w:val="left"/>
            </w:pPr>
            <w:r>
              <w:rPr>
                <w:b w:val="0"/>
                <w:sz w:val="26"/>
              </w:rPr>
              <w:t>46.2 s</w:t>
            </w:r>
          </w:p>
        </w:tc>
        <w:tc>
          <w:tcPr>
            <w:tcW w:w="1247" w:type="dxa"/>
            <w:tcMar>
              <w:top w:w="80" w:type="dxa"/>
              <w:left w:w="80" w:type="dxa"/>
              <w:bottom w:w="80" w:type="dxa"/>
              <w:right w:w="80" w:type="dxa"/>
            </w:tcMar>
          </w:tcPr>
          <w:p w14:paraId="075FE865">
            <w:pPr>
              <w:spacing w:after="60"/>
              <w:jc w:val="left"/>
            </w:pPr>
            <w:r>
              <w:rPr>
                <w:b w:val="0"/>
                <w:sz w:val="26"/>
              </w:rPr>
              <w:t>100</w:t>
            </w:r>
          </w:p>
        </w:tc>
        <w:tc>
          <w:tcPr>
            <w:tcW w:w="2211" w:type="dxa"/>
            <w:tcMar>
              <w:top w:w="80" w:type="dxa"/>
              <w:left w:w="80" w:type="dxa"/>
              <w:bottom w:w="80" w:type="dxa"/>
              <w:right w:w="80" w:type="dxa"/>
            </w:tcMar>
          </w:tcPr>
          <w:p w14:paraId="25724792">
            <w:pPr>
              <w:spacing w:after="60"/>
              <w:jc w:val="left"/>
            </w:pPr>
            <w:r>
              <w:rPr>
                <w:b w:val="0"/>
                <w:sz w:val="26"/>
              </w:rPr>
              <w:t>19/2</w:t>
            </w:r>
          </w:p>
        </w:tc>
      </w:tr>
      <w:tr w14:paraId="0BFC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71CF19FD">
            <w:pPr>
              <w:spacing w:after="60"/>
              <w:jc w:val="left"/>
            </w:pPr>
            <w:r>
              <w:rPr>
                <w:b w:val="0"/>
                <w:sz w:val="26"/>
              </w:rPr>
              <w:t>Player 4/L3</w:t>
            </w:r>
          </w:p>
        </w:tc>
        <w:tc>
          <w:tcPr>
            <w:tcW w:w="1474" w:type="dxa"/>
            <w:tcMar>
              <w:top w:w="80" w:type="dxa"/>
              <w:left w:w="80" w:type="dxa"/>
              <w:bottom w:w="80" w:type="dxa"/>
              <w:right w:w="80" w:type="dxa"/>
            </w:tcMar>
          </w:tcPr>
          <w:p w14:paraId="7B6B5438">
            <w:pPr>
              <w:spacing w:after="60"/>
              <w:jc w:val="left"/>
            </w:pPr>
            <w:r>
              <w:rPr>
                <w:b w:val="0"/>
                <w:sz w:val="26"/>
              </w:rPr>
              <w:t>PASS</w:t>
            </w:r>
          </w:p>
        </w:tc>
        <w:tc>
          <w:tcPr>
            <w:tcW w:w="1757" w:type="dxa"/>
            <w:tcMar>
              <w:top w:w="80" w:type="dxa"/>
              <w:left w:w="80" w:type="dxa"/>
              <w:bottom w:w="80" w:type="dxa"/>
              <w:right w:w="80" w:type="dxa"/>
            </w:tcMar>
          </w:tcPr>
          <w:p w14:paraId="19EFCD31">
            <w:pPr>
              <w:spacing w:after="60"/>
              <w:jc w:val="left"/>
            </w:pPr>
            <w:r>
              <w:rPr>
                <w:b w:val="0"/>
                <w:sz w:val="26"/>
              </w:rPr>
              <w:t>70.4 s</w:t>
            </w:r>
          </w:p>
        </w:tc>
        <w:tc>
          <w:tcPr>
            <w:tcW w:w="1247" w:type="dxa"/>
            <w:tcMar>
              <w:top w:w="80" w:type="dxa"/>
              <w:left w:w="80" w:type="dxa"/>
              <w:bottom w:w="80" w:type="dxa"/>
              <w:right w:w="80" w:type="dxa"/>
            </w:tcMar>
          </w:tcPr>
          <w:p w14:paraId="3B302286">
            <w:pPr>
              <w:spacing w:after="60"/>
              <w:jc w:val="left"/>
            </w:pPr>
            <w:r>
              <w:rPr>
                <w:b w:val="0"/>
                <w:sz w:val="26"/>
              </w:rPr>
              <w:t>70</w:t>
            </w:r>
          </w:p>
        </w:tc>
        <w:tc>
          <w:tcPr>
            <w:tcW w:w="2211" w:type="dxa"/>
            <w:tcMar>
              <w:top w:w="80" w:type="dxa"/>
              <w:left w:w="80" w:type="dxa"/>
              <w:bottom w:w="80" w:type="dxa"/>
              <w:right w:w="80" w:type="dxa"/>
            </w:tcMar>
          </w:tcPr>
          <w:p w14:paraId="4B04155B">
            <w:pPr>
              <w:spacing w:after="60"/>
              <w:jc w:val="left"/>
            </w:pPr>
            <w:r>
              <w:rPr>
                <w:b w:val="0"/>
                <w:sz w:val="26"/>
              </w:rPr>
              <w:t>35/5</w:t>
            </w:r>
          </w:p>
        </w:tc>
      </w:tr>
      <w:tr w14:paraId="6036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4B580A88">
            <w:pPr>
              <w:spacing w:after="60"/>
              <w:jc w:val="left"/>
            </w:pPr>
            <w:r>
              <w:rPr>
                <w:b w:val="0"/>
                <w:sz w:val="26"/>
              </w:rPr>
              <w:t>Player 4/L4</w:t>
            </w:r>
          </w:p>
        </w:tc>
        <w:tc>
          <w:tcPr>
            <w:tcW w:w="1474" w:type="dxa"/>
            <w:tcMar>
              <w:top w:w="80" w:type="dxa"/>
              <w:left w:w="80" w:type="dxa"/>
              <w:bottom w:w="80" w:type="dxa"/>
              <w:right w:w="80" w:type="dxa"/>
            </w:tcMar>
          </w:tcPr>
          <w:p w14:paraId="3BE86580">
            <w:pPr>
              <w:spacing w:after="60"/>
              <w:jc w:val="left"/>
            </w:pPr>
            <w:r>
              <w:rPr>
                <w:b w:val="0"/>
                <w:sz w:val="26"/>
              </w:rPr>
              <w:t>PASS</w:t>
            </w:r>
          </w:p>
        </w:tc>
        <w:tc>
          <w:tcPr>
            <w:tcW w:w="1757" w:type="dxa"/>
            <w:tcMar>
              <w:top w:w="80" w:type="dxa"/>
              <w:left w:w="80" w:type="dxa"/>
              <w:bottom w:w="80" w:type="dxa"/>
              <w:right w:w="80" w:type="dxa"/>
            </w:tcMar>
          </w:tcPr>
          <w:p w14:paraId="11B28860">
            <w:pPr>
              <w:spacing w:after="60"/>
              <w:jc w:val="left"/>
            </w:pPr>
            <w:r>
              <w:rPr>
                <w:b w:val="0"/>
                <w:sz w:val="26"/>
              </w:rPr>
              <w:t>120.4 s</w:t>
            </w:r>
          </w:p>
        </w:tc>
        <w:tc>
          <w:tcPr>
            <w:tcW w:w="1247" w:type="dxa"/>
            <w:tcMar>
              <w:top w:w="80" w:type="dxa"/>
              <w:left w:w="80" w:type="dxa"/>
              <w:bottom w:w="80" w:type="dxa"/>
              <w:right w:w="80" w:type="dxa"/>
            </w:tcMar>
          </w:tcPr>
          <w:p w14:paraId="5C433819">
            <w:pPr>
              <w:spacing w:after="60"/>
              <w:jc w:val="left"/>
            </w:pPr>
            <w:r>
              <w:rPr>
                <w:b w:val="0"/>
                <w:sz w:val="26"/>
              </w:rPr>
              <w:t>20</w:t>
            </w:r>
          </w:p>
        </w:tc>
        <w:tc>
          <w:tcPr>
            <w:tcW w:w="2211" w:type="dxa"/>
            <w:tcMar>
              <w:top w:w="80" w:type="dxa"/>
              <w:left w:w="80" w:type="dxa"/>
              <w:bottom w:w="80" w:type="dxa"/>
              <w:right w:w="80" w:type="dxa"/>
            </w:tcMar>
          </w:tcPr>
          <w:p w14:paraId="3484261A">
            <w:pPr>
              <w:spacing w:after="60"/>
              <w:jc w:val="left"/>
            </w:pPr>
            <w:r>
              <w:rPr>
                <w:b w:val="0"/>
                <w:sz w:val="26"/>
              </w:rPr>
              <w:t>62/5</w:t>
            </w:r>
          </w:p>
        </w:tc>
      </w:tr>
      <w:tr w14:paraId="45EE5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07AEB47A">
            <w:pPr>
              <w:spacing w:after="60"/>
              <w:jc w:val="left"/>
            </w:pPr>
            <w:r>
              <w:rPr>
                <w:b w:val="0"/>
                <w:sz w:val="26"/>
              </w:rPr>
              <w:t>Player 5/L1</w:t>
            </w:r>
          </w:p>
        </w:tc>
        <w:tc>
          <w:tcPr>
            <w:tcW w:w="1474" w:type="dxa"/>
            <w:tcMar>
              <w:top w:w="80" w:type="dxa"/>
              <w:left w:w="80" w:type="dxa"/>
              <w:bottom w:w="80" w:type="dxa"/>
              <w:right w:w="80" w:type="dxa"/>
            </w:tcMar>
          </w:tcPr>
          <w:p w14:paraId="14F9CCD5">
            <w:pPr>
              <w:spacing w:after="60"/>
              <w:jc w:val="left"/>
            </w:pPr>
            <w:r>
              <w:rPr>
                <w:b w:val="0"/>
                <w:sz w:val="26"/>
              </w:rPr>
              <w:t>PASS</w:t>
            </w:r>
          </w:p>
        </w:tc>
        <w:tc>
          <w:tcPr>
            <w:tcW w:w="1757" w:type="dxa"/>
            <w:tcMar>
              <w:top w:w="80" w:type="dxa"/>
              <w:left w:w="80" w:type="dxa"/>
              <w:bottom w:w="80" w:type="dxa"/>
              <w:right w:w="80" w:type="dxa"/>
            </w:tcMar>
          </w:tcPr>
          <w:p w14:paraId="53D1ECA7">
            <w:pPr>
              <w:spacing w:after="60"/>
              <w:jc w:val="left"/>
            </w:pPr>
            <w:r>
              <w:rPr>
                <w:b w:val="0"/>
                <w:sz w:val="26"/>
              </w:rPr>
              <w:t>26.1 s</w:t>
            </w:r>
          </w:p>
        </w:tc>
        <w:tc>
          <w:tcPr>
            <w:tcW w:w="1247" w:type="dxa"/>
            <w:tcMar>
              <w:top w:w="80" w:type="dxa"/>
              <w:left w:w="80" w:type="dxa"/>
              <w:bottom w:w="80" w:type="dxa"/>
              <w:right w:w="80" w:type="dxa"/>
            </w:tcMar>
          </w:tcPr>
          <w:p w14:paraId="0B8DEDCC">
            <w:pPr>
              <w:spacing w:after="60"/>
              <w:jc w:val="left"/>
            </w:pPr>
            <w:r>
              <w:rPr>
                <w:b w:val="0"/>
                <w:sz w:val="26"/>
              </w:rPr>
              <w:t>100</w:t>
            </w:r>
          </w:p>
        </w:tc>
        <w:tc>
          <w:tcPr>
            <w:tcW w:w="2211" w:type="dxa"/>
            <w:tcMar>
              <w:top w:w="80" w:type="dxa"/>
              <w:left w:w="80" w:type="dxa"/>
              <w:bottom w:w="80" w:type="dxa"/>
              <w:right w:w="80" w:type="dxa"/>
            </w:tcMar>
          </w:tcPr>
          <w:p w14:paraId="522BA481">
            <w:pPr>
              <w:spacing w:after="60"/>
              <w:jc w:val="left"/>
            </w:pPr>
            <w:r>
              <w:rPr>
                <w:b w:val="0"/>
                <w:sz w:val="26"/>
              </w:rPr>
              <w:t>10/2</w:t>
            </w:r>
          </w:p>
        </w:tc>
      </w:tr>
      <w:tr w14:paraId="07812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4CEACB11">
            <w:pPr>
              <w:spacing w:after="60"/>
              <w:jc w:val="left"/>
            </w:pPr>
            <w:r>
              <w:rPr>
                <w:b w:val="0"/>
                <w:sz w:val="26"/>
              </w:rPr>
              <w:t>Player 5/L2</w:t>
            </w:r>
          </w:p>
        </w:tc>
        <w:tc>
          <w:tcPr>
            <w:tcW w:w="1474" w:type="dxa"/>
            <w:tcMar>
              <w:top w:w="80" w:type="dxa"/>
              <w:left w:w="80" w:type="dxa"/>
              <w:bottom w:w="80" w:type="dxa"/>
              <w:right w:w="80" w:type="dxa"/>
            </w:tcMar>
          </w:tcPr>
          <w:p w14:paraId="1889E815">
            <w:pPr>
              <w:spacing w:after="60"/>
              <w:jc w:val="left"/>
            </w:pPr>
            <w:r>
              <w:rPr>
                <w:b w:val="0"/>
                <w:sz w:val="26"/>
              </w:rPr>
              <w:t>PASS</w:t>
            </w:r>
          </w:p>
        </w:tc>
        <w:tc>
          <w:tcPr>
            <w:tcW w:w="1757" w:type="dxa"/>
            <w:tcMar>
              <w:top w:w="80" w:type="dxa"/>
              <w:left w:w="80" w:type="dxa"/>
              <w:bottom w:w="80" w:type="dxa"/>
              <w:right w:w="80" w:type="dxa"/>
            </w:tcMar>
          </w:tcPr>
          <w:p w14:paraId="004B764B">
            <w:pPr>
              <w:spacing w:after="60"/>
              <w:jc w:val="left"/>
            </w:pPr>
            <w:r>
              <w:rPr>
                <w:b w:val="0"/>
                <w:sz w:val="26"/>
              </w:rPr>
              <w:t>58.2 s</w:t>
            </w:r>
          </w:p>
        </w:tc>
        <w:tc>
          <w:tcPr>
            <w:tcW w:w="1247" w:type="dxa"/>
            <w:tcMar>
              <w:top w:w="80" w:type="dxa"/>
              <w:left w:w="80" w:type="dxa"/>
              <w:bottom w:w="80" w:type="dxa"/>
              <w:right w:w="80" w:type="dxa"/>
            </w:tcMar>
          </w:tcPr>
          <w:p w14:paraId="6D134699">
            <w:pPr>
              <w:spacing w:after="60"/>
              <w:jc w:val="left"/>
            </w:pPr>
            <w:r>
              <w:rPr>
                <w:b w:val="0"/>
                <w:sz w:val="26"/>
              </w:rPr>
              <w:t>100</w:t>
            </w:r>
          </w:p>
        </w:tc>
        <w:tc>
          <w:tcPr>
            <w:tcW w:w="2211" w:type="dxa"/>
            <w:tcMar>
              <w:top w:w="80" w:type="dxa"/>
              <w:left w:w="80" w:type="dxa"/>
              <w:bottom w:w="80" w:type="dxa"/>
              <w:right w:w="80" w:type="dxa"/>
            </w:tcMar>
          </w:tcPr>
          <w:p w14:paraId="7C74F31D">
            <w:pPr>
              <w:spacing w:after="60"/>
              <w:jc w:val="left"/>
            </w:pPr>
            <w:r>
              <w:rPr>
                <w:b w:val="0"/>
                <w:sz w:val="26"/>
              </w:rPr>
              <w:t>24/4</w:t>
            </w:r>
          </w:p>
        </w:tc>
      </w:tr>
      <w:tr w14:paraId="6D93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3CECE92E">
            <w:pPr>
              <w:spacing w:after="60"/>
              <w:jc w:val="left"/>
            </w:pPr>
            <w:r>
              <w:rPr>
                <w:b w:val="0"/>
                <w:sz w:val="26"/>
              </w:rPr>
              <w:t>Player 5/L3</w:t>
            </w:r>
          </w:p>
        </w:tc>
        <w:tc>
          <w:tcPr>
            <w:tcW w:w="1474" w:type="dxa"/>
            <w:tcMar>
              <w:top w:w="80" w:type="dxa"/>
              <w:left w:w="80" w:type="dxa"/>
              <w:bottom w:w="80" w:type="dxa"/>
              <w:right w:w="80" w:type="dxa"/>
            </w:tcMar>
          </w:tcPr>
          <w:p w14:paraId="17E2816F">
            <w:pPr>
              <w:spacing w:after="60"/>
              <w:jc w:val="left"/>
            </w:pPr>
            <w:r>
              <w:rPr>
                <w:b w:val="0"/>
                <w:sz w:val="26"/>
              </w:rPr>
              <w:t>PASS</w:t>
            </w:r>
          </w:p>
        </w:tc>
        <w:tc>
          <w:tcPr>
            <w:tcW w:w="1757" w:type="dxa"/>
            <w:tcMar>
              <w:top w:w="80" w:type="dxa"/>
              <w:left w:w="80" w:type="dxa"/>
              <w:bottom w:w="80" w:type="dxa"/>
              <w:right w:w="80" w:type="dxa"/>
            </w:tcMar>
          </w:tcPr>
          <w:p w14:paraId="1E08F390">
            <w:pPr>
              <w:spacing w:after="60"/>
              <w:jc w:val="left"/>
            </w:pPr>
            <w:r>
              <w:rPr>
                <w:b w:val="0"/>
                <w:sz w:val="26"/>
              </w:rPr>
              <w:t>66.2 s</w:t>
            </w:r>
          </w:p>
        </w:tc>
        <w:tc>
          <w:tcPr>
            <w:tcW w:w="1247" w:type="dxa"/>
            <w:tcMar>
              <w:top w:w="80" w:type="dxa"/>
              <w:left w:w="80" w:type="dxa"/>
              <w:bottom w:w="80" w:type="dxa"/>
              <w:right w:w="80" w:type="dxa"/>
            </w:tcMar>
          </w:tcPr>
          <w:p w14:paraId="635D6218">
            <w:pPr>
              <w:spacing w:after="60"/>
              <w:jc w:val="left"/>
            </w:pPr>
            <w:r>
              <w:rPr>
                <w:b w:val="0"/>
                <w:sz w:val="26"/>
              </w:rPr>
              <w:t>100</w:t>
            </w:r>
          </w:p>
        </w:tc>
        <w:tc>
          <w:tcPr>
            <w:tcW w:w="2211" w:type="dxa"/>
            <w:tcMar>
              <w:top w:w="80" w:type="dxa"/>
              <w:left w:w="80" w:type="dxa"/>
              <w:bottom w:w="80" w:type="dxa"/>
              <w:right w:w="80" w:type="dxa"/>
            </w:tcMar>
          </w:tcPr>
          <w:p w14:paraId="7815D6D6">
            <w:pPr>
              <w:spacing w:after="60"/>
              <w:jc w:val="left"/>
            </w:pPr>
            <w:r>
              <w:rPr>
                <w:b w:val="0"/>
                <w:sz w:val="26"/>
              </w:rPr>
              <w:t>32/3</w:t>
            </w:r>
          </w:p>
        </w:tc>
      </w:tr>
      <w:tr w14:paraId="25A3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47033F2B">
            <w:pPr>
              <w:spacing w:after="60"/>
              <w:jc w:val="left"/>
            </w:pPr>
            <w:r>
              <w:rPr>
                <w:b w:val="0"/>
                <w:sz w:val="26"/>
              </w:rPr>
              <w:t>Player 5/L4</w:t>
            </w:r>
          </w:p>
        </w:tc>
        <w:tc>
          <w:tcPr>
            <w:tcW w:w="1474" w:type="dxa"/>
            <w:tcMar>
              <w:top w:w="80" w:type="dxa"/>
              <w:left w:w="80" w:type="dxa"/>
              <w:bottom w:w="80" w:type="dxa"/>
              <w:right w:w="80" w:type="dxa"/>
            </w:tcMar>
          </w:tcPr>
          <w:p w14:paraId="68ACDB8E">
            <w:pPr>
              <w:spacing w:after="60"/>
              <w:jc w:val="left"/>
            </w:pPr>
            <w:r>
              <w:rPr>
                <w:b w:val="0"/>
                <w:sz w:val="26"/>
              </w:rPr>
              <w:t>FAIL</w:t>
            </w:r>
          </w:p>
        </w:tc>
        <w:tc>
          <w:tcPr>
            <w:tcW w:w="1757" w:type="dxa"/>
            <w:tcMar>
              <w:top w:w="80" w:type="dxa"/>
              <w:left w:w="80" w:type="dxa"/>
              <w:bottom w:w="80" w:type="dxa"/>
              <w:right w:w="80" w:type="dxa"/>
            </w:tcMar>
          </w:tcPr>
          <w:p w14:paraId="1D4148D6">
            <w:pPr>
              <w:spacing w:after="60"/>
              <w:jc w:val="left"/>
            </w:pPr>
            <w:r>
              <w:rPr>
                <w:b w:val="0"/>
                <w:sz w:val="26"/>
              </w:rPr>
              <w:t>47.1 s</w:t>
            </w:r>
          </w:p>
        </w:tc>
        <w:tc>
          <w:tcPr>
            <w:tcW w:w="1247" w:type="dxa"/>
            <w:tcMar>
              <w:top w:w="80" w:type="dxa"/>
              <w:left w:w="80" w:type="dxa"/>
              <w:bottom w:w="80" w:type="dxa"/>
              <w:right w:w="80" w:type="dxa"/>
            </w:tcMar>
          </w:tcPr>
          <w:p w14:paraId="3C1322CE">
            <w:pPr>
              <w:spacing w:after="60"/>
              <w:jc w:val="left"/>
            </w:pPr>
            <w:r>
              <w:rPr>
                <w:b w:val="0"/>
                <w:sz w:val="26"/>
              </w:rPr>
              <w:t>10</w:t>
            </w:r>
          </w:p>
        </w:tc>
        <w:tc>
          <w:tcPr>
            <w:tcW w:w="2211" w:type="dxa"/>
            <w:tcMar>
              <w:top w:w="80" w:type="dxa"/>
              <w:left w:w="80" w:type="dxa"/>
              <w:bottom w:w="80" w:type="dxa"/>
              <w:right w:w="80" w:type="dxa"/>
            </w:tcMar>
          </w:tcPr>
          <w:p w14:paraId="26939149">
            <w:pPr>
              <w:spacing w:after="60"/>
              <w:jc w:val="left"/>
            </w:pPr>
            <w:r>
              <w:rPr>
                <w:b w:val="0"/>
                <w:sz w:val="26"/>
              </w:rPr>
              <w:t>25/6</w:t>
            </w:r>
          </w:p>
        </w:tc>
      </w:tr>
      <w:tr w14:paraId="7590B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2005E8C6">
            <w:pPr>
              <w:spacing w:after="60"/>
              <w:jc w:val="left"/>
            </w:pPr>
            <w:r>
              <w:rPr>
                <w:b w:val="0"/>
                <w:sz w:val="26"/>
              </w:rPr>
              <w:t>Player 6/L1</w:t>
            </w:r>
          </w:p>
        </w:tc>
        <w:tc>
          <w:tcPr>
            <w:tcW w:w="1474" w:type="dxa"/>
            <w:tcMar>
              <w:top w:w="80" w:type="dxa"/>
              <w:left w:w="80" w:type="dxa"/>
              <w:bottom w:w="80" w:type="dxa"/>
              <w:right w:w="80" w:type="dxa"/>
            </w:tcMar>
          </w:tcPr>
          <w:p w14:paraId="74180C89">
            <w:pPr>
              <w:spacing w:after="60"/>
              <w:jc w:val="left"/>
            </w:pPr>
            <w:r>
              <w:rPr>
                <w:b w:val="0"/>
                <w:sz w:val="26"/>
              </w:rPr>
              <w:t>PASS</w:t>
            </w:r>
          </w:p>
        </w:tc>
        <w:tc>
          <w:tcPr>
            <w:tcW w:w="1757" w:type="dxa"/>
            <w:tcMar>
              <w:top w:w="80" w:type="dxa"/>
              <w:left w:w="80" w:type="dxa"/>
              <w:bottom w:w="80" w:type="dxa"/>
              <w:right w:w="80" w:type="dxa"/>
            </w:tcMar>
          </w:tcPr>
          <w:p w14:paraId="5C9DB607">
            <w:pPr>
              <w:spacing w:after="60"/>
              <w:jc w:val="left"/>
            </w:pPr>
            <w:r>
              <w:rPr>
                <w:b w:val="0"/>
                <w:sz w:val="26"/>
              </w:rPr>
              <w:t>26.1 s</w:t>
            </w:r>
          </w:p>
        </w:tc>
        <w:tc>
          <w:tcPr>
            <w:tcW w:w="1247" w:type="dxa"/>
            <w:tcMar>
              <w:top w:w="80" w:type="dxa"/>
              <w:left w:w="80" w:type="dxa"/>
              <w:bottom w:w="80" w:type="dxa"/>
              <w:right w:w="80" w:type="dxa"/>
            </w:tcMar>
          </w:tcPr>
          <w:p w14:paraId="04A3B119">
            <w:pPr>
              <w:spacing w:after="60"/>
              <w:jc w:val="left"/>
            </w:pPr>
            <w:r>
              <w:rPr>
                <w:b w:val="0"/>
                <w:sz w:val="26"/>
              </w:rPr>
              <w:t>100</w:t>
            </w:r>
          </w:p>
        </w:tc>
        <w:tc>
          <w:tcPr>
            <w:tcW w:w="2211" w:type="dxa"/>
            <w:tcMar>
              <w:top w:w="80" w:type="dxa"/>
              <w:left w:w="80" w:type="dxa"/>
              <w:bottom w:w="80" w:type="dxa"/>
              <w:right w:w="80" w:type="dxa"/>
            </w:tcMar>
          </w:tcPr>
          <w:p w14:paraId="6F51B7C9">
            <w:pPr>
              <w:spacing w:after="60"/>
              <w:jc w:val="left"/>
            </w:pPr>
            <w:r>
              <w:rPr>
                <w:b w:val="0"/>
                <w:sz w:val="26"/>
              </w:rPr>
              <w:t>10/2</w:t>
            </w:r>
          </w:p>
        </w:tc>
      </w:tr>
      <w:tr w14:paraId="29BE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Mar>
              <w:top w:w="80" w:type="dxa"/>
              <w:left w:w="80" w:type="dxa"/>
              <w:bottom w:w="80" w:type="dxa"/>
              <w:right w:w="80" w:type="dxa"/>
            </w:tcMar>
          </w:tcPr>
          <w:p w14:paraId="067B2F87">
            <w:pPr>
              <w:spacing w:after="60"/>
              <w:jc w:val="left"/>
            </w:pPr>
            <w:r>
              <w:rPr>
                <w:b w:val="0"/>
                <w:sz w:val="26"/>
              </w:rPr>
              <w:t>Player 6/L2</w:t>
            </w:r>
          </w:p>
        </w:tc>
        <w:tc>
          <w:tcPr>
            <w:tcW w:w="1474" w:type="dxa"/>
            <w:tcMar>
              <w:top w:w="80" w:type="dxa"/>
              <w:left w:w="80" w:type="dxa"/>
              <w:bottom w:w="80" w:type="dxa"/>
              <w:right w:w="80" w:type="dxa"/>
            </w:tcMar>
          </w:tcPr>
          <w:p w14:paraId="1958017B">
            <w:pPr>
              <w:spacing w:after="60"/>
              <w:jc w:val="left"/>
            </w:pPr>
            <w:r>
              <w:rPr>
                <w:b w:val="0"/>
                <w:sz w:val="26"/>
              </w:rPr>
              <w:t>PASS</w:t>
            </w:r>
          </w:p>
        </w:tc>
        <w:tc>
          <w:tcPr>
            <w:tcW w:w="1757" w:type="dxa"/>
            <w:tcMar>
              <w:top w:w="80" w:type="dxa"/>
              <w:left w:w="80" w:type="dxa"/>
              <w:bottom w:w="80" w:type="dxa"/>
              <w:right w:w="80" w:type="dxa"/>
            </w:tcMar>
          </w:tcPr>
          <w:p w14:paraId="1B9B2946">
            <w:pPr>
              <w:spacing w:after="60"/>
              <w:jc w:val="left"/>
            </w:pPr>
            <w:r>
              <w:rPr>
                <w:b w:val="0"/>
                <w:sz w:val="26"/>
              </w:rPr>
              <w:t>46.3 s</w:t>
            </w:r>
          </w:p>
        </w:tc>
        <w:tc>
          <w:tcPr>
            <w:tcW w:w="1247" w:type="dxa"/>
            <w:tcMar>
              <w:top w:w="80" w:type="dxa"/>
              <w:left w:w="80" w:type="dxa"/>
              <w:bottom w:w="80" w:type="dxa"/>
              <w:right w:w="80" w:type="dxa"/>
            </w:tcMar>
          </w:tcPr>
          <w:p w14:paraId="6FB33AE5">
            <w:pPr>
              <w:spacing w:after="60"/>
              <w:jc w:val="left"/>
            </w:pPr>
            <w:r>
              <w:rPr>
                <w:b w:val="0"/>
                <w:sz w:val="26"/>
              </w:rPr>
              <w:t>100</w:t>
            </w:r>
          </w:p>
        </w:tc>
        <w:tc>
          <w:tcPr>
            <w:tcW w:w="2211" w:type="dxa"/>
            <w:tcMar>
              <w:top w:w="80" w:type="dxa"/>
              <w:left w:w="80" w:type="dxa"/>
              <w:bottom w:w="80" w:type="dxa"/>
              <w:right w:w="80" w:type="dxa"/>
            </w:tcMar>
          </w:tcPr>
          <w:p w14:paraId="040FD2B8">
            <w:pPr>
              <w:spacing w:after="60"/>
              <w:jc w:val="left"/>
            </w:pPr>
            <w:r>
              <w:rPr>
                <w:b w:val="0"/>
                <w:sz w:val="26"/>
              </w:rPr>
              <w:t>20/2</w:t>
            </w:r>
          </w:p>
        </w:tc>
      </w:tr>
    </w:tbl>
    <w:p w14:paraId="69F66352"/>
    <w:p w14:paraId="28AAF700">
      <w:r>
        <w:t>Lượt chạy dừng ở timeout 900 giây của harness sau 26/28 tổ hợp: 21 PASS và 5 FAIL. Player 6/Level3 chưa có kết quả hoàn tất, Player 6/Level4 chưa được chạy; cả hai ghi BLOCKED bởi giới hạn thời gian lượt kiểm thử. Không có retry seed bổ sung trong phiên này. FAIL mô phỏng nghĩa bot thua ở seed đó; FAIL timeout là giới hạn thực thi của suite, không kết luận bản thân màn không thể thắng.</w:t>
      </w:r>
    </w:p>
    <w:p w14:paraId="422F85BF">
      <w:r>
        <w:t>PASS Level1: live movement/bullet/star/spawn/timers/score/HP frozen; audio/resume/prior scale/Escape/P/restart/menu/completion/unlock/Game Over OK</w:t>
      </w:r>
    </w:p>
    <w:p w14:paraId="486FA9B7">
      <w:r>
        <w:t>PASS Level2: live movement/bullet/star/spawn/timers/score/HP frozen; audio/resume/prior scale/Escape/P/restart/menu/completion/unlock/Game Over OK</w:t>
      </w:r>
    </w:p>
    <w:p w14:paraId="6316FF8A">
      <w:r>
        <w:t>PASS Level3: live movement/bullet/star/spawn/timers/score/HP frozen; audio/resume/prior scale/Escape/P/restart/menu/completion/unlock/Game Over OK</w:t>
      </w:r>
    </w:p>
    <w:p w14:paraId="6ACBDC43">
      <w:r>
        <w:t>PASS Level4: live movement/bullet/star/spawn/timers/score/HP frozen; audio/resume/prior scale/Escape/P/restart/menu/completion/unlock/Game Over OK</w:t>
      </w:r>
    </w:p>
    <w:p w14:paraId="29A70CAF">
      <w:r>
        <w:t>FAIL: System.InvalidOperationException: Play Mode checks timed out</w:t>
      </w:r>
    </w:p>
    <w:p w14:paraId="56D656D0">
      <w:r>
        <w:t xml:space="preserve">  at PauseBalanceVerification.Tick () [0x0002a] in D:\LT game\SpaceGame\Assets\Tests\Editor\PauseBalanceVerification.cs:148 </w:t>
      </w:r>
    </w:p>
    <w:p w14:paraId="4D55F541">
      <w:pPr>
        <w:pStyle w:val="3"/>
      </w:pPr>
      <w:bookmarkStart w:id="77" w:name="_Toc31108"/>
      <w:r>
        <w:t>9.5 Cách diễn giải và kiểm thử còn thiếu</w:t>
      </w:r>
      <w:bookmarkEnd w:id="77"/>
    </w:p>
    <w:p w14:paraId="45ACCB3E">
      <w:r>
        <w:t>PASS completion trong harness History được tạo bằng AddScore có chủ đích, không chứng minh người chơi thực có thể thu đủ sao trong điều kiện ngẫu nhiên. Bot cân bằng dùng vũ khí/input thật nhưng vẫn là chiến lược tự động có giới hạn. Nó ghi remainingHP trước khi chuyển scene và có timeScale 1–2; thời gian log là scaled game time, không đồng nhất realtime playedSeconds của lịch sử.</w:t>
      </w:r>
    </w:p>
    <w:p w14:paraId="3B1F1BFF">
      <w:r>
        <w:t>Cần kiểm thử thủ công nghe âm thanh Pause/Resume, chọn lại tàu trùng tên sau mở game, input ở focus khác, nhiều độ phân giải và cửa sổ build ngang. Cần regression cho Level4 không có đường thoát, đồng thời đủ điểm và chết, nhiều collider trigger cùng frame, đạn tốc độ cao, scene mở trực tiếp và ứng dụng tắt trong lúc ghi JSON.</w:t>
      </w:r>
    </w:p>
    <w:p w14:paraId="68044B71">
      <w:r>
        <w:t>Chưa thực thi bản build độc lập, đo frame time/GC, accessibility, nhiều seed thống kê cho cả bảy tàu, kiểm save trên filesystem khác Windows và thử mất điện/crash giữa ClearHistory. Các giới hạn này được ghi là chưa kiểm thử, không tự gán FAIL của sản phẩm. Không có cơ sở báo phần trăm test coverage.</w:t>
      </w:r>
    </w:p>
    <w:p w14:paraId="4BAEB74D">
      <w:pPr>
        <w:pStyle w:val="2"/>
      </w:pPr>
      <w:bookmarkStart w:id="78" w:name="_Toc23532"/>
      <w:r>
        <w:t>CHƯƠNG 10  HƯỚNG DẪN BUILD VÀ CHẠY</w:t>
      </w:r>
      <w:bookmarkEnd w:id="78"/>
    </w:p>
    <w:p w14:paraId="59EFB863">
      <w:pPr>
        <w:pStyle w:val="3"/>
      </w:pPr>
      <w:bookmarkStart w:id="79" w:name="_Toc13191"/>
      <w:r>
        <w:t>10.1 Phần mềm và mở đúng phiên bản</w:t>
      </w:r>
      <w:bookmarkEnd w:id="79"/>
    </w:p>
    <w:p w14:paraId="03C7A426">
      <w:r>
        <w:t>Dùng Unity Hub với Editor 6000.6.0f1 đúng revision đã lưu. Cài module Windows Build Support phù hợp môi trường phát triển; dùng Visual Studio hoặc Rider khi sửa C#. Project hiện có Packages/manifest.json và packages-lock.json để Unity giải quyết dependency. Không nâng version Editor/package chỉ để mở tài liệu.</w:t>
      </w:r>
    </w:p>
    <w:p w14:paraId="15B70117">
      <w:r>
        <w:t>Trong Hub chọn Add project from disk và trỏ đến thư mục SpaceGame chứa Assets, Packages, ProjectSettings. Chờ import/compile, kiểm Console trước Play. MainMenu ở Assets/Level/UI/MainMenu/MainMenu.unity là điểm vào. Không chọn SampleScene hoặc URP2DSceneTemplate làm scene bắt đầu sản phẩm.</w:t>
      </w:r>
    </w:p>
    <w:p w14:paraId="03CFF64A">
      <w:pPr>
        <w:spacing w:after="180"/>
        <w:jc w:val="left"/>
      </w:pPr>
      <w:r>
        <w:rPr>
          <w:i/>
        </w:rPr>
        <w:t>Bằng chứng: ProjectSettings/ProjectVersion.txt; Packages/manifest.json; Packages/packages-lock.json.</w:t>
      </w:r>
    </w:p>
    <w:p w14:paraId="7F2F226F">
      <w:pPr>
        <w:pStyle w:val="3"/>
      </w:pPr>
      <w:bookmarkStart w:id="80" w:name="_Toc21426"/>
      <w:r>
        <w:t>10.2 Chạy trong Editor</w:t>
      </w:r>
      <w:bookmarkEnd w:id="80"/>
    </w:p>
    <w:p w14:paraId="442EC2CD">
      <w:r>
        <w:t>Mở MainMenu, chọn Game View aspect 9:16 hoặc độ phân giải 1080 × 1920 để phù hợp CanvasScaler đã lưu. Nhấn Play, kiểm tra menu, chọn tàu rồi START. Có thể vào SELECT LEVEL để chơi màn đã mở. Quan sát Console nếu thiếu manager/prefab và dùng nút Stop Editor để kết thúc phiên.</w:t>
      </w:r>
    </w:p>
    <w:p w14:paraId="45437508">
      <w:r>
        <w:t>Trước kiểm thử tự động, thoát Play Mode và lưu mọi thay đổi chủ đích. Harness yêu cầu scene sạch, không compile; một số bài History kiểm cả prefab isolation. Các dữ liệu giả của harness chỉ ở Temp; không đưa test-backup chứa preferences cá nhân vào tài liệu hoặc build. Khi bị gián đoạn, kiểm trạng thái Editor và backup trước chạy lần khác.</w:t>
      </w:r>
    </w:p>
    <w:p w14:paraId="7163E043">
      <w:pPr>
        <w:spacing w:after="180"/>
        <w:jc w:val="left"/>
      </w:pPr>
      <w:r>
        <w:rPr>
          <w:i/>
        </w:rPr>
        <w:t>Bằng chứng: PlayerSpawner.cs; Assets/Tests/Editor/GameHistoryVerification.cs; Assets/Tests/Editor/PauseBalanceVerification.cs.</w:t>
      </w:r>
    </w:p>
    <w:p w14:paraId="693675D4">
      <w:pPr>
        <w:pStyle w:val="3"/>
      </w:pPr>
      <w:bookmarkStart w:id="81" w:name="_Toc21492"/>
      <w:r>
        <w:t>10.3 Cấu hình build đã lưu</w:t>
      </w:r>
      <w:bookmarkEnd w:id="81"/>
    </w:p>
    <w:p w14:paraId="221E854F">
      <w:r>
        <w:t>Assets/Settings/Build Profiles/Windows.asset đặt target Windows, không override global scene list và chưa bật Development/Profiler/Debugging. Danh sách build dùng chín scene ở Chương 3, MainMenu index 0. ProjectSettings có companyName DefaultCompany, productName SpaceGame, activeInputHandler = 1, defaultScreenWidth/Height = 1920/1080 và native resolution = 1.</w:t>
      </w:r>
    </w:p>
    <w:p w14:paraId="32BD24F4">
      <w:r>
        <w:t>Các asset UniversalRP/Renderer2D tồn tại; GraphicsSettings.m_CustomRenderPipeline = 0 nhưng QualitySettings của Standalone mặc định chọn mức 5 có customRenderPipeline gán UniversalRP. Cần kiểm đúng quality khi đổi cấu hình. Không kết luận pipeline không dùng chỉ vì trường global bằng 0; cũng không suy rằng một package URP có mặt sẽ tự áp cho mọi mức quality.</w:t>
      </w:r>
    </w:p>
    <w:p w14:paraId="7203E9C4">
      <w:pPr>
        <w:spacing w:after="180"/>
        <w:jc w:val="left"/>
      </w:pPr>
      <w:r>
        <w:rPr>
          <w:i/>
        </w:rPr>
        <w:t>Bằng chứng: Assets/Settings/Build Profiles/Windows.asset; ProjectSettings/ProjectSettings.asset; ProjectSettings/GraphicsSettings.asset; ProjectSettings/QualitySettings.asset.</w:t>
      </w:r>
    </w:p>
    <w:p w14:paraId="11615BA6">
      <w:pPr>
        <w:pStyle w:val="3"/>
      </w:pPr>
      <w:bookmarkStart w:id="82" w:name="_Toc28629"/>
      <w:r>
        <w:t>10.4 Quy trình xuất Windows và chạy bản build</w:t>
      </w:r>
      <w:bookmarkEnd w:id="82"/>
    </w:p>
    <w:p w14:paraId="6EC61A2E">
      <w:r>
        <w:t>Mở Build Profiles trong Unity và chọn cấu hình Windows hiện có. Kiểm lại target Windows/kiến trúc phù hợp máy chạy và module build đã cài.</w:t>
      </w:r>
    </w:p>
    <w:p w14:paraId="2DEB59C6">
      <w:r>
        <w:t>Kiểm Scene List dùng global list và cả chín scene được bật theo thứ tự hiện tại. Đặc biệt MainMenu phải là scene đầu; không đưa các scene ví dụ TMP vào sản phẩm.</w:t>
      </w:r>
    </w:p>
    <w:p w14:paraId="4C285AA0">
      <w:r>
        <w:t>Với bản thử, có thể bật Development Build chủ đích để đọc log và chẩn đoán; không coi đây là cấu hình release hiện đang lưu. Xác minh lại input và độ phân giải cửa sổ thực tế.</w:t>
      </w:r>
    </w:p>
    <w:p w14:paraId="671FB61E">
      <w:r>
        <w:t>Chọn Build và xuất ra một thư mục riêng như Builds/Windows. Project chưa có API BuildPipeline.BuildPlayer hoặc CI script riêng để cung cấp một lệnh build chuẩn duy nhất.</w:t>
      </w:r>
    </w:p>
    <w:p w14:paraId="4318A3BD">
      <w:r>
        <w:t>Chạy file .exe sinh ra cùng thư mục dữ liệu tương ứng. Giữ nguyên các thư mục/thư viện Unity tạo kèm; kiểm từ menu đến Game Over, restart và dữ liệu lưu sau đóng/mở.</w:t>
      </w:r>
    </w:p>
    <w:p w14:paraId="4A48A686">
      <w:r>
        <w:t>Thực hiện smoke test ở cửa sổ build thực: WASD/mũi tên, auto-fire, nhạc, Pause, nút menu, history và unlock. Ghi lại Player log/build log và phân biệt với kết quả Play Mode trong tài liệu này.</w:t>
      </w:r>
    </w:p>
    <w:p w14:paraId="239D55BC">
      <w:pPr>
        <w:pStyle w:val="3"/>
      </w:pPr>
      <w:bookmarkStart w:id="83" w:name="_Toc18796"/>
      <w:r>
        <w:t>10.5 Lỗi thường gặp và điểm kiểm tra</w:t>
      </w:r>
      <w:bookmarkEnd w:id="83"/>
    </w:p>
    <w:p w14:paraId="57A63B5C">
      <w:pPr>
        <w:pStyle w:val="16"/>
      </w:pPr>
      <w:r>
        <w:t xml:space="preserve">Bảng </w:t>
      </w:r>
      <w:r>
        <w:fldChar w:fldCharType="begin"/>
      </w:r>
      <w:r>
        <w:instrText xml:space="preserve"> SEQ Bảng \* ARABIC </w:instrText>
      </w:r>
      <w:r>
        <w:fldChar w:fldCharType="separate"/>
      </w:r>
      <w:r>
        <w:t>14</w:t>
      </w:r>
      <w:r>
        <w:fldChar w:fldCharType="end"/>
      </w:r>
      <w:bookmarkStart w:id="84" w:name="_Toc18570"/>
      <w:r>
        <w:t xml:space="preserve">  Chẩn đoán theo cấu trúc source</w:t>
      </w:r>
      <w:bookmarkEnd w:id="8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6236"/>
      </w:tblGrid>
      <w:tr w14:paraId="04667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835" w:type="dxa"/>
            <w:shd w:val="clear" w:color="auto" w:fill="E7EEF5"/>
            <w:tcMar>
              <w:top w:w="80" w:type="dxa"/>
              <w:left w:w="80" w:type="dxa"/>
              <w:bottom w:w="80" w:type="dxa"/>
              <w:right w:w="80" w:type="dxa"/>
            </w:tcMar>
          </w:tcPr>
          <w:p w14:paraId="297AE69A">
            <w:pPr>
              <w:keepNext/>
              <w:spacing w:after="60"/>
              <w:jc w:val="left"/>
            </w:pPr>
            <w:r>
              <w:rPr>
                <w:b/>
                <w:sz w:val="26"/>
              </w:rPr>
              <w:t>Triệu chứng</w:t>
            </w:r>
          </w:p>
        </w:tc>
        <w:tc>
          <w:tcPr>
            <w:tcW w:w="6236" w:type="dxa"/>
            <w:shd w:val="clear" w:color="auto" w:fill="E7EEF5"/>
            <w:tcMar>
              <w:top w:w="80" w:type="dxa"/>
              <w:left w:w="80" w:type="dxa"/>
              <w:bottom w:w="80" w:type="dxa"/>
              <w:right w:w="80" w:type="dxa"/>
            </w:tcMar>
          </w:tcPr>
          <w:p w14:paraId="27F42BEA">
            <w:pPr>
              <w:keepNext/>
              <w:spacing w:after="60"/>
              <w:jc w:val="left"/>
            </w:pPr>
            <w:r>
              <w:rPr>
                <w:b/>
                <w:sz w:val="26"/>
              </w:rPr>
              <w:t>Nguyên nhân hoặc hướng kiểm tra</w:t>
            </w:r>
          </w:p>
        </w:tc>
      </w:tr>
      <w:tr w14:paraId="6807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58D7FC21">
            <w:pPr>
              <w:spacing w:after="60"/>
              <w:jc w:val="left"/>
            </w:pPr>
            <w:r>
              <w:rPr>
                <w:b w:val="0"/>
                <w:sz w:val="26"/>
              </w:rPr>
              <w:t>Không có tàu khi Play Level2</w:t>
            </w:r>
          </w:p>
        </w:tc>
        <w:tc>
          <w:tcPr>
            <w:tcW w:w="6236" w:type="dxa"/>
            <w:tcMar>
              <w:top w:w="80" w:type="dxa"/>
              <w:left w:w="80" w:type="dxa"/>
              <w:bottom w:w="80" w:type="dxa"/>
              <w:right w:w="80" w:type="dxa"/>
            </w:tcMar>
          </w:tcPr>
          <w:p w14:paraId="2C3204F0">
            <w:pPr>
              <w:spacing w:after="60"/>
              <w:jc w:val="left"/>
            </w:pPr>
            <w:r>
              <w:rPr>
                <w:b w:val="0"/>
                <w:sz w:val="26"/>
              </w:rPr>
              <w:t>ShipManager không được bootstrap; bắt đầu từ MainMenu, kiểm playerPrefabs và spawnPoint</w:t>
            </w:r>
          </w:p>
        </w:tc>
      </w:tr>
      <w:tr w14:paraId="7DE84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0639E016">
            <w:pPr>
              <w:spacing w:after="60"/>
              <w:jc w:val="left"/>
            </w:pPr>
            <w:r>
              <w:rPr>
                <w:b w:val="0"/>
                <w:sz w:val="26"/>
              </w:rPr>
              <w:t>Tốc độ tàu chỉnh Inspector không đổi</w:t>
            </w:r>
          </w:p>
        </w:tc>
        <w:tc>
          <w:tcPr>
            <w:tcW w:w="6236" w:type="dxa"/>
            <w:tcMar>
              <w:top w:w="80" w:type="dxa"/>
              <w:left w:w="80" w:type="dxa"/>
              <w:bottom w:w="80" w:type="dxa"/>
              <w:right w:w="80" w:type="dxa"/>
            </w:tcMar>
          </w:tcPr>
          <w:p w14:paraId="2F63E7D7">
            <w:pPr>
              <w:spacing w:after="60"/>
              <w:jc w:val="left"/>
            </w:pPr>
            <w:r>
              <w:rPr>
                <w:b w:val="0"/>
                <w:sz w:val="26"/>
              </w:rPr>
              <w:t>Đã chỉnh PlayerController.moveSpeed dư; nguồn thực là PlayerConfig.moveSpeed</w:t>
            </w:r>
          </w:p>
        </w:tc>
      </w:tr>
      <w:tr w14:paraId="7BDB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35B748BF">
            <w:pPr>
              <w:spacing w:after="60"/>
              <w:jc w:val="left"/>
            </w:pPr>
            <w:r>
              <w:rPr>
                <w:b w:val="0"/>
                <w:sz w:val="26"/>
              </w:rPr>
              <w:t>Chọn tàu không giữ sau mở lại</w:t>
            </w:r>
          </w:p>
        </w:tc>
        <w:tc>
          <w:tcPr>
            <w:tcW w:w="6236" w:type="dxa"/>
            <w:tcMar>
              <w:top w:w="80" w:type="dxa"/>
              <w:left w:w="80" w:type="dxa"/>
              <w:bottom w:w="80" w:type="dxa"/>
              <w:right w:w="80" w:type="dxa"/>
            </w:tcMar>
          </w:tcPr>
          <w:p w14:paraId="6FF82D26">
            <w:pPr>
              <w:spacing w:after="60"/>
              <w:jc w:val="left"/>
            </w:pPr>
            <w:r>
              <w:rPr>
                <w:b w:val="0"/>
                <w:sz w:val="26"/>
              </w:rPr>
              <w:t>playerName trùng; ShipManager khôi phục prefab khớp đầu tiên</w:t>
            </w:r>
          </w:p>
        </w:tc>
      </w:tr>
      <w:tr w14:paraId="36C30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0A8E73E9">
            <w:pPr>
              <w:spacing w:after="60"/>
              <w:jc w:val="left"/>
            </w:pPr>
            <w:r>
              <w:rPr>
                <w:b w:val="0"/>
                <w:sz w:val="26"/>
              </w:rPr>
              <w:t>HP/Score text không cập nhật</w:t>
            </w:r>
          </w:p>
        </w:tc>
        <w:tc>
          <w:tcPr>
            <w:tcW w:w="6236" w:type="dxa"/>
            <w:tcMar>
              <w:top w:w="80" w:type="dxa"/>
              <w:left w:w="80" w:type="dxa"/>
              <w:bottom w:w="80" w:type="dxa"/>
              <w:right w:w="80" w:type="dxa"/>
            </w:tcMar>
          </w:tcPr>
          <w:p w14:paraId="6123B82D">
            <w:pPr>
              <w:spacing w:after="60"/>
              <w:jc w:val="left"/>
            </w:pPr>
            <w:r>
              <w:rPr>
                <w:b w:val="0"/>
                <w:sz w:val="26"/>
              </w:rPr>
              <w:t>Kiểm TMP_Text reference, thứ tự Start, player tồn tại và ScoreManager event subscription</w:t>
            </w:r>
          </w:p>
        </w:tc>
      </w:tr>
      <w:tr w14:paraId="46E0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7E5B9596">
            <w:pPr>
              <w:spacing w:after="60"/>
              <w:jc w:val="left"/>
            </w:pPr>
            <w:r>
              <w:rPr>
                <w:b w:val="0"/>
                <w:sz w:val="26"/>
              </w:rPr>
              <w:t>Không có nhạc/SFX</w:t>
            </w:r>
          </w:p>
        </w:tc>
        <w:tc>
          <w:tcPr>
            <w:tcW w:w="6236" w:type="dxa"/>
            <w:tcMar>
              <w:top w:w="80" w:type="dxa"/>
              <w:left w:w="80" w:type="dxa"/>
              <w:bottom w:w="80" w:type="dxa"/>
              <w:right w:w="80" w:type="dxa"/>
            </w:tcMar>
          </w:tcPr>
          <w:p w14:paraId="71457E93">
            <w:pPr>
              <w:spacing w:after="60"/>
              <w:jc w:val="left"/>
            </w:pPr>
            <w:r>
              <w:rPr>
                <w:b w:val="0"/>
                <w:sz w:val="26"/>
              </w:rPr>
              <w:t>Kiểm AudioManager từ MainMenu, clip refs, audio device và trạng thái paused; scene phụ không đổi bài</w:t>
            </w:r>
          </w:p>
        </w:tc>
      </w:tr>
      <w:tr w14:paraId="1C75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5C326CB1">
            <w:pPr>
              <w:spacing w:after="60"/>
              <w:jc w:val="left"/>
            </w:pPr>
            <w:r>
              <w:rPr>
                <w:b w:val="0"/>
                <w:sz w:val="26"/>
              </w:rPr>
              <w:t>Spawn ít hơn dự tính</w:t>
            </w:r>
          </w:p>
        </w:tc>
        <w:tc>
          <w:tcPr>
            <w:tcW w:w="6236" w:type="dxa"/>
            <w:tcMar>
              <w:top w:w="80" w:type="dxa"/>
              <w:left w:w="80" w:type="dxa"/>
              <w:bottom w:w="80" w:type="dxa"/>
              <w:right w:w="80" w:type="dxa"/>
            </w:tcMar>
          </w:tcPr>
          <w:p w14:paraId="4347B7E2">
            <w:pPr>
              <w:spacing w:after="60"/>
              <w:jc w:val="left"/>
            </w:pPr>
            <w:r>
              <w:rPr>
                <w:b w:val="0"/>
                <w:sz w:val="26"/>
              </w:rPr>
              <w:t>Cap active hoặc 12 lần thử vị trí thất bại; không có catch-up</w:t>
            </w:r>
          </w:p>
        </w:tc>
      </w:tr>
      <w:tr w14:paraId="1823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7410DD2A">
            <w:pPr>
              <w:spacing w:after="60"/>
              <w:jc w:val="left"/>
            </w:pPr>
            <w:r>
              <w:rPr>
                <w:b w:val="0"/>
                <w:sz w:val="26"/>
              </w:rPr>
              <w:t>Mất HP dù tránh được thiên thạch</w:t>
            </w:r>
          </w:p>
        </w:tc>
        <w:tc>
          <w:tcPr>
            <w:tcW w:w="6236" w:type="dxa"/>
            <w:tcMar>
              <w:top w:w="80" w:type="dxa"/>
              <w:left w:w="80" w:type="dxa"/>
              <w:bottom w:w="80" w:type="dxa"/>
              <w:right w:w="80" w:type="dxa"/>
            </w:tcMar>
          </w:tcPr>
          <w:p w14:paraId="673A8938">
            <w:pPr>
              <w:spacing w:after="60"/>
              <w:jc w:val="left"/>
            </w:pPr>
            <w:r>
              <w:rPr>
                <w:b w:val="0"/>
                <w:sz w:val="26"/>
              </w:rPr>
              <w:t>Cơ chế lọt đáy camera chủ động gây damage</w:t>
            </w:r>
          </w:p>
        </w:tc>
      </w:tr>
      <w:tr w14:paraId="6E65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786353ED">
            <w:pPr>
              <w:spacing w:after="60"/>
              <w:jc w:val="left"/>
            </w:pPr>
            <w:r>
              <w:rPr>
                <w:b w:val="0"/>
                <w:sz w:val="26"/>
              </w:rPr>
              <w:t>Màn cuối đứng im</w:t>
            </w:r>
          </w:p>
        </w:tc>
        <w:tc>
          <w:tcPr>
            <w:tcW w:w="6236" w:type="dxa"/>
            <w:tcMar>
              <w:top w:w="80" w:type="dxa"/>
              <w:left w:w="80" w:type="dxa"/>
              <w:bottom w:w="80" w:type="dxa"/>
              <w:right w:w="80" w:type="dxa"/>
            </w:tcMar>
          </w:tcPr>
          <w:p w14:paraId="03139845">
            <w:pPr>
              <w:spacing w:after="60"/>
              <w:jc w:val="left"/>
            </w:pPr>
            <w:r>
              <w:rPr>
                <w:b w:val="0"/>
                <w:sz w:val="26"/>
              </w:rPr>
              <w:t>GameState LevelComplete, chưa có victory/navigation UI</w:t>
            </w:r>
          </w:p>
        </w:tc>
      </w:tr>
      <w:tr w14:paraId="132A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5503D9D7">
            <w:pPr>
              <w:spacing w:after="60"/>
              <w:jc w:val="left"/>
            </w:pPr>
            <w:r>
              <w:rPr>
                <w:b w:val="0"/>
                <w:sz w:val="26"/>
              </w:rPr>
              <w:t>History storage error</w:t>
            </w:r>
          </w:p>
        </w:tc>
        <w:tc>
          <w:tcPr>
            <w:tcW w:w="6236" w:type="dxa"/>
            <w:tcMar>
              <w:top w:w="80" w:type="dxa"/>
              <w:left w:w="80" w:type="dxa"/>
              <w:bottom w:w="80" w:type="dxa"/>
              <w:right w:w="80" w:type="dxa"/>
            </w:tcMar>
          </w:tcPr>
          <w:p w14:paraId="72D6A147">
            <w:pPr>
              <w:spacing w:after="60"/>
              <w:jc w:val="left"/>
            </w:pPr>
            <w:r>
              <w:rPr>
                <w:b w:val="0"/>
                <w:sz w:val="26"/>
              </w:rPr>
              <w:t>File khóa, schema mới, file đổi bên ngoài hoặc lỗi quyền/đường dẫn; xem LastError và bản gốc/.bak</w:t>
            </w:r>
          </w:p>
        </w:tc>
      </w:tr>
      <w:tr w14:paraId="6903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621AEF48">
            <w:pPr>
              <w:spacing w:after="60"/>
              <w:jc w:val="left"/>
            </w:pPr>
            <w:r>
              <w:rPr>
                <w:b w:val="0"/>
                <w:sz w:val="26"/>
              </w:rPr>
              <w:t>Build bố cục khác Game View</w:t>
            </w:r>
          </w:p>
        </w:tc>
        <w:tc>
          <w:tcPr>
            <w:tcW w:w="6236" w:type="dxa"/>
            <w:tcMar>
              <w:top w:w="80" w:type="dxa"/>
              <w:left w:w="80" w:type="dxa"/>
              <w:bottom w:w="80" w:type="dxa"/>
              <w:right w:w="80" w:type="dxa"/>
            </w:tcMar>
          </w:tcPr>
          <w:p w14:paraId="79CD128D">
            <w:pPr>
              <w:spacing w:after="60"/>
              <w:jc w:val="left"/>
            </w:pPr>
            <w:r>
              <w:rPr>
                <w:b w:val="0"/>
                <w:sz w:val="26"/>
              </w:rPr>
              <w:t>PlayerSettings ngang/native resolution trong khi Canvas tham chiếu dọc</w:t>
            </w:r>
          </w:p>
        </w:tc>
      </w:tr>
      <w:tr w14:paraId="3627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Mar>
              <w:top w:w="80" w:type="dxa"/>
              <w:left w:w="80" w:type="dxa"/>
              <w:bottom w:w="80" w:type="dxa"/>
              <w:right w:w="80" w:type="dxa"/>
            </w:tcMar>
          </w:tcPr>
          <w:p w14:paraId="349FCB83">
            <w:pPr>
              <w:spacing w:after="60"/>
              <w:jc w:val="left"/>
            </w:pPr>
            <w:r>
              <w:rPr>
                <w:b w:val="0"/>
                <w:sz w:val="26"/>
              </w:rPr>
              <w:t>Batch Editor không chạy test</w:t>
            </w:r>
          </w:p>
        </w:tc>
        <w:tc>
          <w:tcPr>
            <w:tcW w:w="6236" w:type="dxa"/>
            <w:tcMar>
              <w:top w:w="80" w:type="dxa"/>
              <w:left w:w="80" w:type="dxa"/>
              <w:bottom w:w="80" w:type="dxa"/>
              <w:right w:w="80" w:type="dxa"/>
            </w:tcMar>
          </w:tcPr>
          <w:p w14:paraId="36B66CAB">
            <w:pPr>
              <w:spacing w:after="60"/>
              <w:jc w:val="left"/>
            </w:pPr>
            <w:r>
              <w:rPr>
                <w:b w:val="0"/>
                <w:sz w:val="26"/>
              </w:rPr>
              <w:t>Project đang mở ở Editor khác; chạy menu trong phiên đó hoặc đóng có chủ đích trước batch</w:t>
            </w:r>
          </w:p>
        </w:tc>
      </w:tr>
    </w:tbl>
    <w:p w14:paraId="1DE31153"/>
    <w:p w14:paraId="58B89C27">
      <w:r>
        <w:t>Không xóa file history hoặc reset PlayerPrefs như một bước xử lý mặc định. Dữ liệu mở khóa và tàu có ý nghĩa độc lập với lịch sử; việc phục hồi cần dựa trên lỗi cụ thể và giữ bản gốc. Tài liệu này chưa xác nhận kết quả build thành công, thời gian build hay hiệu năng của file .exe.</w:t>
      </w:r>
    </w:p>
    <w:p w14:paraId="5B009954">
      <w:pPr>
        <w:pStyle w:val="2"/>
      </w:pPr>
      <w:bookmarkStart w:id="85" w:name="_Toc27492"/>
      <w:r>
        <w:t>CHƯƠNG 11  ĐÁNH GIÁ DỰ ÁN</w:t>
      </w:r>
      <w:bookmarkEnd w:id="85"/>
    </w:p>
    <w:p w14:paraId="0A61CBEA">
      <w:pPr>
        <w:pStyle w:val="3"/>
      </w:pPr>
      <w:bookmarkStart w:id="86" w:name="_Toc5615"/>
      <w:r>
        <w:t>11.1 Chức năng đã hình thành</w:t>
      </w:r>
      <w:bookmarkEnd w:id="86"/>
    </w:p>
    <w:p w14:paraId="3DC753EE">
      <w:r>
        <w:t>Project đã có một vòng gameplay hoàn chỉnh từ menu đến Game Over và chơi lại: chọn tàu, tự bắn, nhận damage, thu sao, đạt điểm, mở khóa và tự chuyển Level1–3. Pause được đưa vào guard ở nhiều điểm thay đổi state và xử lý được khôi phục timeScale/audio. Lịch sử tách khỏi tiến trình, có snapshot theo ván và lớp lưu trữ chịu được nhiều tình huống lỗi.</w:t>
      </w:r>
    </w:p>
    <w:p w14:paraId="7BCFA802">
      <w:r>
        <w:t>Bằng chứng runtime mạnh nhất hiện tại là hai harness chạy trên scene thật: History kiểm dữ liệu và UI qua hai phiên, Pause kiểm object/timer/HUD/audio/transitions cho bốn màn. Kết quả bot ở Chương 9 giúp nhận diện giới hạn của từng tàu/seed, không thay thế playtest. Chưa có bản build độc lập để kết luận phát hành được.</w:t>
      </w:r>
    </w:p>
    <w:p w14:paraId="1E63739C">
      <w:pPr>
        <w:pStyle w:val="3"/>
      </w:pPr>
      <w:bookmarkStart w:id="87" w:name="_Toc20201"/>
      <w:r>
        <w:t>11.2 Khoảng trống so với mục tiêu và tài liệu cũ</w:t>
      </w:r>
      <w:bookmarkEnd w:id="87"/>
    </w:p>
    <w:p w14:paraId="66E9BAB5">
      <w:pPr>
        <w:pStyle w:val="16"/>
      </w:pPr>
      <w:r>
        <w:t xml:space="preserve">Bảng </w:t>
      </w:r>
      <w:r>
        <w:fldChar w:fldCharType="begin"/>
      </w:r>
      <w:r>
        <w:instrText xml:space="preserve"> SEQ Bảng \* ARABIC </w:instrText>
      </w:r>
      <w:r>
        <w:fldChar w:fldCharType="separate"/>
      </w:r>
      <w:r>
        <w:t>15</w:t>
      </w:r>
      <w:r>
        <w:fldChar w:fldCharType="end"/>
      </w:r>
      <w:bookmarkStart w:id="88" w:name="_Toc9421"/>
      <w:r>
        <w:t xml:space="preserve">  Khác biệt giữa PRD và hiện thực</w:t>
      </w:r>
      <w:bookmarkEnd w:id="8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5669"/>
      </w:tblGrid>
      <w:tr w14:paraId="53125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402" w:type="dxa"/>
            <w:shd w:val="clear" w:color="auto" w:fill="E7EEF5"/>
            <w:tcMar>
              <w:top w:w="80" w:type="dxa"/>
              <w:left w:w="80" w:type="dxa"/>
              <w:bottom w:w="80" w:type="dxa"/>
              <w:right w:w="80" w:type="dxa"/>
            </w:tcMar>
          </w:tcPr>
          <w:p w14:paraId="3395A6B3">
            <w:pPr>
              <w:keepNext/>
              <w:spacing w:after="60"/>
              <w:jc w:val="left"/>
            </w:pPr>
            <w:r>
              <w:rPr>
                <w:b/>
                <w:sz w:val="26"/>
              </w:rPr>
              <w:t>Nội dung PRD hoặc kỳ vọng</w:t>
            </w:r>
          </w:p>
        </w:tc>
        <w:tc>
          <w:tcPr>
            <w:tcW w:w="5669" w:type="dxa"/>
            <w:shd w:val="clear" w:color="auto" w:fill="E7EEF5"/>
            <w:tcMar>
              <w:top w:w="80" w:type="dxa"/>
              <w:left w:w="80" w:type="dxa"/>
              <w:bottom w:w="80" w:type="dxa"/>
              <w:right w:w="80" w:type="dxa"/>
            </w:tcMar>
          </w:tcPr>
          <w:p w14:paraId="3459B9F9">
            <w:pPr>
              <w:keepNext/>
              <w:spacing w:after="60"/>
              <w:jc w:val="left"/>
            </w:pPr>
            <w:r>
              <w:rPr>
                <w:b/>
                <w:sz w:val="26"/>
              </w:rPr>
              <w:t>Thực tế xác minh</w:t>
            </w:r>
          </w:p>
        </w:tc>
      </w:tr>
      <w:tr w14:paraId="35B3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68F1AA77">
            <w:pPr>
              <w:spacing w:after="60"/>
              <w:jc w:val="left"/>
            </w:pPr>
            <w:r>
              <w:rPr>
                <w:b w:val="0"/>
                <w:sz w:val="26"/>
              </w:rPr>
              <w:t>START với level đang chọn</w:t>
            </w:r>
          </w:p>
        </w:tc>
        <w:tc>
          <w:tcPr>
            <w:tcW w:w="5669" w:type="dxa"/>
            <w:tcMar>
              <w:top w:w="80" w:type="dxa"/>
              <w:left w:w="80" w:type="dxa"/>
              <w:bottom w:w="80" w:type="dxa"/>
              <w:right w:w="80" w:type="dxa"/>
            </w:tcMar>
          </w:tcPr>
          <w:p w14:paraId="5D7E6275">
            <w:pPr>
              <w:spacing w:after="60"/>
              <w:jc w:val="left"/>
            </w:pPr>
            <w:r>
              <w:rPr>
                <w:b w:val="0"/>
                <w:sz w:val="26"/>
              </w:rPr>
              <w:t>MainMenuUI luôn tải Level1; chọn level tải ngay</w:t>
            </w:r>
          </w:p>
        </w:tc>
      </w:tr>
      <w:tr w14:paraId="33798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222521E5">
            <w:pPr>
              <w:spacing w:after="60"/>
              <w:jc w:val="left"/>
            </w:pPr>
            <w:r>
              <w:rPr>
                <w:b w:val="0"/>
                <w:sz w:val="26"/>
              </w:rPr>
              <w:t>Level4 đích 500 trong bảng ví dụ</w:t>
            </w:r>
          </w:p>
        </w:tc>
        <w:tc>
          <w:tcPr>
            <w:tcW w:w="5669" w:type="dxa"/>
            <w:tcMar>
              <w:top w:w="80" w:type="dxa"/>
              <w:left w:w="80" w:type="dxa"/>
              <w:bottom w:w="80" w:type="dxa"/>
              <w:right w:w="80" w:type="dxa"/>
            </w:tcMar>
          </w:tcPr>
          <w:p w14:paraId="7178726C">
            <w:pPr>
              <w:spacing w:after="60"/>
              <w:jc w:val="left"/>
            </w:pPr>
            <w:r>
              <w:rPr>
                <w:b w:val="0"/>
                <w:sz w:val="26"/>
              </w:rPr>
              <w:t>Scene thực đặt 400; ví dụ PRD không phải cấu hình vận hành</w:t>
            </w:r>
          </w:p>
        </w:tc>
      </w:tr>
      <w:tr w14:paraId="2209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7E411280">
            <w:pPr>
              <w:spacing w:after="60"/>
              <w:jc w:val="left"/>
            </w:pPr>
            <w:r>
              <w:rPr>
                <w:b w:val="0"/>
                <w:sz w:val="26"/>
              </w:rPr>
              <w:t>EndGame chiến thắng có NEXT LEVEL</w:t>
            </w:r>
          </w:p>
        </w:tc>
        <w:tc>
          <w:tcPr>
            <w:tcW w:w="5669" w:type="dxa"/>
            <w:tcMar>
              <w:top w:w="80" w:type="dxa"/>
              <w:left w:w="80" w:type="dxa"/>
              <w:bottom w:w="80" w:type="dxa"/>
              <w:right w:w="80" w:type="dxa"/>
            </w:tcMar>
          </w:tcPr>
          <w:p w14:paraId="3F2720FF">
            <w:pPr>
              <w:spacing w:after="60"/>
              <w:jc w:val="left"/>
            </w:pPr>
            <w:r>
              <w:rPr>
                <w:b w:val="0"/>
                <w:sz w:val="26"/>
              </w:rPr>
              <w:t>Source chỉ UI Game Over; Level1–3 tự tải, Level4 chỉ log</w:t>
            </w:r>
          </w:p>
        </w:tc>
      </w:tr>
      <w:tr w14:paraId="5A80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70DB58FF">
            <w:pPr>
              <w:spacing w:after="60"/>
              <w:jc w:val="left"/>
            </w:pPr>
            <w:r>
              <w:rPr>
                <w:b w:val="0"/>
                <w:sz w:val="26"/>
              </w:rPr>
              <w:t>Lưu trạng thái COMPLETED riêng từng level</w:t>
            </w:r>
          </w:p>
        </w:tc>
        <w:tc>
          <w:tcPr>
            <w:tcW w:w="5669" w:type="dxa"/>
            <w:tcMar>
              <w:top w:w="80" w:type="dxa"/>
              <w:left w:w="80" w:type="dxa"/>
              <w:bottom w:w="80" w:type="dxa"/>
              <w:right w:w="80" w:type="dxa"/>
            </w:tcMar>
          </w:tcPr>
          <w:p w14:paraId="13CB2CCD">
            <w:pPr>
              <w:spacing w:after="60"/>
              <w:jc w:val="left"/>
            </w:pPr>
            <w:r>
              <w:rPr>
                <w:b w:val="0"/>
                <w:sz w:val="26"/>
              </w:rPr>
              <w:t>Chỉ có UnlockedLevel; lịch sử COMPLETED không làm badge/khóa</w:t>
            </w:r>
          </w:p>
        </w:tc>
      </w:tr>
      <w:tr w14:paraId="32B1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797BBD86">
            <w:pPr>
              <w:spacing w:after="60"/>
              <w:jc w:val="left"/>
            </w:pPr>
            <w:r>
              <w:rPr>
                <w:b w:val="0"/>
                <w:sz w:val="26"/>
              </w:rPr>
              <w:t>Nhiều loại âm thanh sự kiện</w:t>
            </w:r>
          </w:p>
        </w:tc>
        <w:tc>
          <w:tcPr>
            <w:tcW w:w="5669" w:type="dxa"/>
            <w:tcMar>
              <w:top w:w="80" w:type="dxa"/>
              <w:left w:w="80" w:type="dxa"/>
              <w:bottom w:w="80" w:type="dxa"/>
              <w:right w:w="80" w:type="dxa"/>
            </w:tcMar>
          </w:tcPr>
          <w:p w14:paraId="76D5FA53">
            <w:pPr>
              <w:spacing w:after="60"/>
              <w:jc w:val="left"/>
            </w:pPr>
            <w:r>
              <w:rPr>
                <w:b w:val="0"/>
                <w:sz w:val="26"/>
              </w:rPr>
              <w:t>Source gameplay chỉ nhạc và shootSound</w:t>
            </w:r>
          </w:p>
        </w:tc>
      </w:tr>
      <w:tr w14:paraId="599F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6F46F771">
            <w:pPr>
              <w:spacing w:after="60"/>
              <w:jc w:val="left"/>
            </w:pPr>
            <w:r>
              <w:rPr>
                <w:b w:val="0"/>
                <w:sz w:val="26"/>
              </w:rPr>
              <w:t>EnemyController SceneLoader GameplayUI</w:t>
            </w:r>
          </w:p>
        </w:tc>
        <w:tc>
          <w:tcPr>
            <w:tcW w:w="5669" w:type="dxa"/>
            <w:tcMar>
              <w:top w:w="80" w:type="dxa"/>
              <w:left w:w="80" w:type="dxa"/>
              <w:bottom w:w="80" w:type="dxa"/>
              <w:right w:w="80" w:type="dxa"/>
            </w:tcMar>
          </w:tcPr>
          <w:p w14:paraId="021865E7">
            <w:pPr>
              <w:spacing w:after="60"/>
              <w:jc w:val="left"/>
            </w:pPr>
            <w:r>
              <w:rPr>
                <w:b w:val="0"/>
                <w:sz w:val="26"/>
              </w:rPr>
              <w:t>Không có các class đó; trách nhiệm thực phân tán sang AsteroidController, các manager và UI riêng</w:t>
            </w:r>
          </w:p>
        </w:tc>
      </w:tr>
      <w:tr w14:paraId="06D26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45A67218">
            <w:pPr>
              <w:spacing w:after="60"/>
              <w:jc w:val="left"/>
            </w:pPr>
            <w:r>
              <w:rPr>
                <w:b w:val="0"/>
                <w:sz w:val="26"/>
              </w:rPr>
              <w:t>ShipData làm config</w:t>
            </w:r>
          </w:p>
        </w:tc>
        <w:tc>
          <w:tcPr>
            <w:tcW w:w="5669" w:type="dxa"/>
            <w:tcMar>
              <w:top w:w="80" w:type="dxa"/>
              <w:left w:w="80" w:type="dxa"/>
              <w:bottom w:w="80" w:type="dxa"/>
              <w:right w:w="80" w:type="dxa"/>
            </w:tcMar>
          </w:tcPr>
          <w:p w14:paraId="5D686C0A">
            <w:pPr>
              <w:spacing w:after="60"/>
              <w:jc w:val="left"/>
            </w:pPr>
            <w:r>
              <w:rPr>
                <w:b w:val="0"/>
                <w:sz w:val="26"/>
              </w:rPr>
              <w:t>Chỉ định nghĩa chưa nối; runtime lấy PlayerConfig trên prefab</w:t>
            </w:r>
          </w:p>
        </w:tc>
      </w:tr>
      <w:tr w14:paraId="4431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Mar>
              <w:top w:w="80" w:type="dxa"/>
              <w:left w:w="80" w:type="dxa"/>
              <w:bottom w:w="80" w:type="dxa"/>
              <w:right w:w="80" w:type="dxa"/>
            </w:tcMar>
          </w:tcPr>
          <w:p w14:paraId="20439902">
            <w:pPr>
              <w:spacing w:after="60"/>
              <w:jc w:val="left"/>
            </w:pPr>
            <w:r>
              <w:rPr>
                <w:b w:val="0"/>
                <w:sz w:val="26"/>
              </w:rPr>
              <w:t>Wave shop upgrade</w:t>
            </w:r>
          </w:p>
        </w:tc>
        <w:tc>
          <w:tcPr>
            <w:tcW w:w="5669" w:type="dxa"/>
            <w:tcMar>
              <w:top w:w="80" w:type="dxa"/>
              <w:left w:w="80" w:type="dxa"/>
              <w:bottom w:w="80" w:type="dxa"/>
              <w:right w:w="80" w:type="dxa"/>
            </w:tcMar>
          </w:tcPr>
          <w:p w14:paraId="7647F38C">
            <w:pPr>
              <w:spacing w:after="60"/>
              <w:jc w:val="left"/>
            </w:pPr>
            <w:r>
              <w:rPr>
                <w:b w:val="0"/>
                <w:sz w:val="26"/>
              </w:rPr>
              <w:t>Không có implementation và dữ liệu tương ứng</w:t>
            </w:r>
          </w:p>
        </w:tc>
      </w:tr>
    </w:tbl>
    <w:p w14:paraId="7D7652C2"/>
    <w:p w14:paraId="72C07546">
      <w:pPr>
        <w:spacing w:after="180"/>
        <w:jc w:val="left"/>
      </w:pPr>
      <w:r>
        <w:rPr>
          <w:i/>
        </w:rPr>
        <w:t>Bằng chứng: Assets/Docs/GameDesign/Space_Explorer_PRD.md; MainMenuUI.cs; LevelManager.cs; ShipData.cs.</w:t>
      </w:r>
    </w:p>
    <w:p w14:paraId="28C457E4">
      <w:pPr>
        <w:pStyle w:val="3"/>
      </w:pPr>
      <w:bookmarkStart w:id="89" w:name="_Toc31835"/>
      <w:r>
        <w:t>11.3 Vấn đề kỹ thuật và ưu tiên xử lý</w:t>
      </w:r>
      <w:bookmarkEnd w:id="89"/>
    </w:p>
    <w:p w14:paraId="14860ED3">
      <w:pPr>
        <w:pStyle w:val="16"/>
      </w:pPr>
      <w:r>
        <w:t xml:space="preserve">Bảng </w:t>
      </w:r>
      <w:r>
        <w:fldChar w:fldCharType="begin"/>
      </w:r>
      <w:r>
        <w:instrText xml:space="preserve"> SEQ Bảng \* ARABIC </w:instrText>
      </w:r>
      <w:r>
        <w:fldChar w:fldCharType="separate"/>
      </w:r>
      <w:r>
        <w:t>16</w:t>
      </w:r>
      <w:r>
        <w:fldChar w:fldCharType="end"/>
      </w:r>
      <w:bookmarkStart w:id="90" w:name="_Toc26125"/>
      <w:r>
        <w:t xml:space="preserve">  Các vấn đề phát hiện và mức ưu tiên đề xuất</w:t>
      </w:r>
      <w:bookmarkEnd w:id="9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3969"/>
        <w:gridCol w:w="3969"/>
      </w:tblGrid>
      <w:tr w14:paraId="7A858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134" w:type="dxa"/>
            <w:shd w:val="clear" w:color="auto" w:fill="E7EEF5"/>
            <w:tcMar>
              <w:top w:w="80" w:type="dxa"/>
              <w:left w:w="80" w:type="dxa"/>
              <w:bottom w:w="80" w:type="dxa"/>
              <w:right w:w="80" w:type="dxa"/>
            </w:tcMar>
          </w:tcPr>
          <w:p w14:paraId="0A582DCB">
            <w:pPr>
              <w:keepNext/>
              <w:spacing w:after="60"/>
              <w:jc w:val="left"/>
            </w:pPr>
            <w:r>
              <w:rPr>
                <w:b/>
                <w:sz w:val="26"/>
              </w:rPr>
              <w:t>Ưu tiên</w:t>
            </w:r>
          </w:p>
        </w:tc>
        <w:tc>
          <w:tcPr>
            <w:tcW w:w="3969" w:type="dxa"/>
            <w:shd w:val="clear" w:color="auto" w:fill="E7EEF5"/>
            <w:tcMar>
              <w:top w:w="80" w:type="dxa"/>
              <w:left w:w="80" w:type="dxa"/>
              <w:bottom w:w="80" w:type="dxa"/>
              <w:right w:w="80" w:type="dxa"/>
            </w:tcMar>
          </w:tcPr>
          <w:p w14:paraId="37141D0B">
            <w:pPr>
              <w:keepNext/>
              <w:spacing w:after="60"/>
              <w:jc w:val="left"/>
            </w:pPr>
            <w:r>
              <w:rPr>
                <w:b/>
                <w:sz w:val="26"/>
              </w:rPr>
              <w:t>Vấn đề có bằng chứng</w:t>
            </w:r>
          </w:p>
        </w:tc>
        <w:tc>
          <w:tcPr>
            <w:tcW w:w="3969" w:type="dxa"/>
            <w:shd w:val="clear" w:color="auto" w:fill="E7EEF5"/>
            <w:tcMar>
              <w:top w:w="80" w:type="dxa"/>
              <w:left w:w="80" w:type="dxa"/>
              <w:bottom w:w="80" w:type="dxa"/>
              <w:right w:w="80" w:type="dxa"/>
            </w:tcMar>
          </w:tcPr>
          <w:p w14:paraId="39DD2814">
            <w:pPr>
              <w:keepNext/>
              <w:spacing w:after="60"/>
              <w:jc w:val="left"/>
            </w:pPr>
            <w:r>
              <w:rPr>
                <w:b/>
                <w:sz w:val="26"/>
              </w:rPr>
              <w:t>Hướng cải tiến đề xuất</w:t>
            </w:r>
          </w:p>
        </w:tc>
      </w:tr>
      <w:tr w14:paraId="26318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00862CDA">
            <w:pPr>
              <w:spacing w:after="60"/>
              <w:jc w:val="left"/>
            </w:pPr>
            <w:r>
              <w:rPr>
                <w:b w:val="0"/>
                <w:sz w:val="26"/>
              </w:rPr>
              <w:t>Cao</w:t>
            </w:r>
          </w:p>
        </w:tc>
        <w:tc>
          <w:tcPr>
            <w:tcW w:w="3969" w:type="dxa"/>
            <w:tcMar>
              <w:top w:w="80" w:type="dxa"/>
              <w:left w:w="80" w:type="dxa"/>
              <w:bottom w:w="80" w:type="dxa"/>
              <w:right w:w="80" w:type="dxa"/>
            </w:tcMar>
          </w:tcPr>
          <w:p w14:paraId="4093ADCE">
            <w:pPr>
              <w:spacing w:after="60"/>
              <w:jc w:val="left"/>
            </w:pPr>
            <w:r>
              <w:rPr>
                <w:b w:val="0"/>
                <w:sz w:val="26"/>
              </w:rPr>
              <w:t>Level4 kết thúc không có điều hướng, Pause bị chặn</w:t>
            </w:r>
          </w:p>
        </w:tc>
        <w:tc>
          <w:tcPr>
            <w:tcW w:w="3969" w:type="dxa"/>
            <w:tcMar>
              <w:top w:w="80" w:type="dxa"/>
              <w:left w:w="80" w:type="dxa"/>
              <w:bottom w:w="80" w:type="dxa"/>
              <w:right w:w="80" w:type="dxa"/>
            </w:tcMar>
          </w:tcPr>
          <w:p w14:paraId="017153A5">
            <w:pPr>
              <w:spacing w:after="60"/>
              <w:jc w:val="left"/>
            </w:pPr>
            <w:r>
              <w:rPr>
                <w:b w:val="0"/>
                <w:sz w:val="26"/>
              </w:rPr>
              <w:t>Thêm luồng kết quả thắng và đường về menu sau khi được yêu cầu phát triển</w:t>
            </w:r>
          </w:p>
        </w:tc>
      </w:tr>
      <w:tr w14:paraId="0A99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37937426">
            <w:pPr>
              <w:spacing w:after="60"/>
              <w:jc w:val="left"/>
            </w:pPr>
            <w:r>
              <w:rPr>
                <w:b w:val="0"/>
                <w:sz w:val="26"/>
              </w:rPr>
              <w:t>Cao</w:t>
            </w:r>
          </w:p>
        </w:tc>
        <w:tc>
          <w:tcPr>
            <w:tcW w:w="3969" w:type="dxa"/>
            <w:tcMar>
              <w:top w:w="80" w:type="dxa"/>
              <w:left w:w="80" w:type="dxa"/>
              <w:bottom w:w="80" w:type="dxa"/>
              <w:right w:w="80" w:type="dxa"/>
            </w:tcMar>
          </w:tcPr>
          <w:p w14:paraId="25662778">
            <w:pPr>
              <w:spacing w:after="60"/>
              <w:jc w:val="left"/>
            </w:pPr>
            <w:r>
              <w:rPr>
                <w:b w:val="0"/>
                <w:sz w:val="26"/>
              </w:rPr>
              <w:t>Tên lưu tàu bị trùng ở Explorer và Maybe</w:t>
            </w:r>
          </w:p>
        </w:tc>
        <w:tc>
          <w:tcPr>
            <w:tcW w:w="3969" w:type="dxa"/>
            <w:tcMar>
              <w:top w:w="80" w:type="dxa"/>
              <w:left w:w="80" w:type="dxa"/>
              <w:bottom w:w="80" w:type="dxa"/>
              <w:right w:w="80" w:type="dxa"/>
            </w:tcMar>
          </w:tcPr>
          <w:p w14:paraId="0893024F">
            <w:pPr>
              <w:spacing w:after="60"/>
              <w:jc w:val="left"/>
            </w:pPr>
            <w:r>
              <w:rPr>
                <w:b w:val="0"/>
                <w:sz w:val="26"/>
              </w:rPr>
              <w:t>Lưu stable ID riêng; migration khóa SelectedPlayer hiện có</w:t>
            </w:r>
          </w:p>
        </w:tc>
      </w:tr>
      <w:tr w14:paraId="7CA7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08412254">
            <w:pPr>
              <w:spacing w:after="60"/>
              <w:jc w:val="left"/>
            </w:pPr>
            <w:r>
              <w:rPr>
                <w:b w:val="0"/>
                <w:sz w:val="26"/>
              </w:rPr>
              <w:t>Cao</w:t>
            </w:r>
          </w:p>
        </w:tc>
        <w:tc>
          <w:tcPr>
            <w:tcW w:w="3969" w:type="dxa"/>
            <w:tcMar>
              <w:top w:w="80" w:type="dxa"/>
              <w:left w:w="80" w:type="dxa"/>
              <w:bottom w:w="80" w:type="dxa"/>
              <w:right w:w="80" w:type="dxa"/>
            </w:tcMar>
          </w:tcPr>
          <w:p w14:paraId="5C39E251">
            <w:pPr>
              <w:spacing w:after="60"/>
              <w:jc w:val="left"/>
            </w:pPr>
            <w:r>
              <w:rPr>
                <w:b w:val="0"/>
                <w:sz w:val="26"/>
              </w:rPr>
              <w:t>Player 3–5 gravityScale 1, không khóa xoay</w:t>
            </w:r>
          </w:p>
        </w:tc>
        <w:tc>
          <w:tcPr>
            <w:tcW w:w="3969" w:type="dxa"/>
            <w:tcMar>
              <w:top w:w="80" w:type="dxa"/>
              <w:left w:w="80" w:type="dxa"/>
              <w:bottom w:w="80" w:type="dxa"/>
              <w:right w:w="80" w:type="dxa"/>
            </w:tcMar>
          </w:tcPr>
          <w:p w14:paraId="2E228672">
            <w:pPr>
              <w:spacing w:after="60"/>
              <w:jc w:val="left"/>
            </w:pPr>
            <w:r>
              <w:rPr>
                <w:b w:val="0"/>
                <w:sz w:val="26"/>
              </w:rPr>
              <w:t>Thống nhất hoặc giải thích thiết kế, kiểm thử vật lý và regression</w:t>
            </w:r>
          </w:p>
        </w:tc>
      </w:tr>
      <w:tr w14:paraId="29D1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085FF9A3">
            <w:pPr>
              <w:spacing w:after="60"/>
              <w:jc w:val="left"/>
            </w:pPr>
            <w:r>
              <w:rPr>
                <w:b w:val="0"/>
                <w:sz w:val="26"/>
              </w:rPr>
              <w:t>Vừa</w:t>
            </w:r>
          </w:p>
        </w:tc>
        <w:tc>
          <w:tcPr>
            <w:tcW w:w="3969" w:type="dxa"/>
            <w:tcMar>
              <w:top w:w="80" w:type="dxa"/>
              <w:left w:w="80" w:type="dxa"/>
              <w:bottom w:w="80" w:type="dxa"/>
              <w:right w:w="80" w:type="dxa"/>
            </w:tcMar>
          </w:tcPr>
          <w:p w14:paraId="7621C8AB">
            <w:pPr>
              <w:spacing w:after="60"/>
              <w:jc w:val="left"/>
            </w:pPr>
            <w:r>
              <w:rPr>
                <w:b w:val="0"/>
                <w:sz w:val="26"/>
              </w:rPr>
              <w:t>Bootstrap phụ thuộc MainMenu; Start tìm HUD/player có thể đua</w:t>
            </w:r>
          </w:p>
        </w:tc>
        <w:tc>
          <w:tcPr>
            <w:tcW w:w="3969" w:type="dxa"/>
            <w:tcMar>
              <w:top w:w="80" w:type="dxa"/>
              <w:left w:w="80" w:type="dxa"/>
              <w:bottom w:w="80" w:type="dxa"/>
              <w:right w:w="80" w:type="dxa"/>
            </w:tcMar>
          </w:tcPr>
          <w:p w14:paraId="4E904989">
            <w:pPr>
              <w:spacing w:after="60"/>
              <w:jc w:val="left"/>
            </w:pPr>
            <w:r>
              <w:rPr>
                <w:b w:val="0"/>
                <w:sz w:val="26"/>
              </w:rPr>
              <w:t>Bootstrap rõ thứ tự và signal PlayerSpawned, giảm FindFirstObjectByType</w:t>
            </w:r>
          </w:p>
        </w:tc>
      </w:tr>
      <w:tr w14:paraId="472E3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61D5D1B5">
            <w:pPr>
              <w:spacing w:after="60"/>
              <w:jc w:val="left"/>
            </w:pPr>
            <w:r>
              <w:rPr>
                <w:b w:val="0"/>
                <w:sz w:val="26"/>
              </w:rPr>
              <w:t>Vừa</w:t>
            </w:r>
          </w:p>
        </w:tc>
        <w:tc>
          <w:tcPr>
            <w:tcW w:w="3969" w:type="dxa"/>
            <w:tcMar>
              <w:top w:w="80" w:type="dxa"/>
              <w:left w:w="80" w:type="dxa"/>
              <w:bottom w:w="80" w:type="dxa"/>
              <w:right w:w="80" w:type="dxa"/>
            </w:tcMar>
          </w:tcPr>
          <w:p w14:paraId="30350C4F">
            <w:pPr>
              <w:spacing w:after="60"/>
              <w:jc w:val="left"/>
            </w:pPr>
            <w:r>
              <w:rPr>
                <w:b w:val="0"/>
                <w:sz w:val="26"/>
              </w:rPr>
              <w:t>Score tổng giữ qua restart/start trong phiên</w:t>
            </w:r>
          </w:p>
        </w:tc>
        <w:tc>
          <w:tcPr>
            <w:tcW w:w="3969" w:type="dxa"/>
            <w:tcMar>
              <w:top w:w="80" w:type="dxa"/>
              <w:left w:w="80" w:type="dxa"/>
              <w:bottom w:w="80" w:type="dxa"/>
              <w:right w:w="80" w:type="dxa"/>
            </w:tcMar>
          </w:tcPr>
          <w:p w14:paraId="27899942">
            <w:pPr>
              <w:spacing w:after="60"/>
              <w:jc w:val="left"/>
            </w:pPr>
            <w:r>
              <w:rPr>
                <w:b w:val="0"/>
                <w:sz w:val="26"/>
              </w:rPr>
              <w:t>Định nghĩa session/run/campaign rõ, reset có chủ đích thay vì mặc định</w:t>
            </w:r>
          </w:p>
        </w:tc>
      </w:tr>
      <w:tr w14:paraId="6DC9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321636B2">
            <w:pPr>
              <w:spacing w:after="60"/>
              <w:jc w:val="left"/>
            </w:pPr>
            <w:r>
              <w:rPr>
                <w:b w:val="0"/>
                <w:sz w:val="26"/>
              </w:rPr>
              <w:t>Vừa</w:t>
            </w:r>
          </w:p>
        </w:tc>
        <w:tc>
          <w:tcPr>
            <w:tcW w:w="3969" w:type="dxa"/>
            <w:tcMar>
              <w:top w:w="80" w:type="dxa"/>
              <w:left w:w="80" w:type="dxa"/>
              <w:bottom w:w="80" w:type="dxa"/>
              <w:right w:w="80" w:type="dxa"/>
            </w:tcMar>
          </w:tcPr>
          <w:p w14:paraId="4FA2E58A">
            <w:pPr>
              <w:spacing w:after="60"/>
              <w:jc w:val="left"/>
            </w:pPr>
            <w:r>
              <w:rPr>
                <w:b w:val="0"/>
                <w:sz w:val="26"/>
              </w:rPr>
              <w:t>Đạn Move Transform và trigger chưa có consumed guard</w:t>
            </w:r>
          </w:p>
        </w:tc>
        <w:tc>
          <w:tcPr>
            <w:tcW w:w="3969" w:type="dxa"/>
            <w:tcMar>
              <w:top w:w="80" w:type="dxa"/>
              <w:left w:w="80" w:type="dxa"/>
              <w:bottom w:w="80" w:type="dxa"/>
              <w:right w:w="80" w:type="dxa"/>
            </w:tcMar>
          </w:tcPr>
          <w:p w14:paraId="0D0B623A">
            <w:pPr>
              <w:spacing w:after="60"/>
              <w:jc w:val="left"/>
            </w:pPr>
            <w:r>
              <w:rPr>
                <w:b w:val="0"/>
                <w:sz w:val="26"/>
              </w:rPr>
              <w:t>Kiểm tunneling, multi-trigger, dùng collider/physics phù hợp và cờ tiêu thụ</w:t>
            </w:r>
          </w:p>
        </w:tc>
      </w:tr>
      <w:tr w14:paraId="2D753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29A7B057">
            <w:pPr>
              <w:spacing w:after="60"/>
              <w:jc w:val="left"/>
            </w:pPr>
            <w:r>
              <w:rPr>
                <w:b w:val="0"/>
                <w:sz w:val="26"/>
              </w:rPr>
              <w:t>Vừa</w:t>
            </w:r>
          </w:p>
        </w:tc>
        <w:tc>
          <w:tcPr>
            <w:tcW w:w="3969" w:type="dxa"/>
            <w:tcMar>
              <w:top w:w="80" w:type="dxa"/>
              <w:left w:w="80" w:type="dxa"/>
              <w:bottom w:w="80" w:type="dxa"/>
              <w:right w:w="80" w:type="dxa"/>
            </w:tcMar>
          </w:tcPr>
          <w:p w14:paraId="2ACC2FBE">
            <w:pPr>
              <w:spacing w:after="60"/>
              <w:jc w:val="left"/>
            </w:pPr>
            <w:r>
              <w:rPr>
                <w:b w:val="0"/>
                <w:sz w:val="26"/>
              </w:rPr>
              <w:t>Damage va chạm và lọt đáy ở hai field độc lập</w:t>
            </w:r>
          </w:p>
        </w:tc>
        <w:tc>
          <w:tcPr>
            <w:tcW w:w="3969" w:type="dxa"/>
            <w:tcMar>
              <w:top w:w="80" w:type="dxa"/>
              <w:left w:w="80" w:type="dxa"/>
              <w:bottom w:w="80" w:type="dxa"/>
              <w:right w:w="80" w:type="dxa"/>
            </w:tcMar>
          </w:tcPr>
          <w:p w14:paraId="79B37029">
            <w:pPr>
              <w:spacing w:after="60"/>
              <w:jc w:val="left"/>
            </w:pPr>
            <w:r>
              <w:rPr>
                <w:b w:val="0"/>
                <w:sz w:val="26"/>
              </w:rPr>
              <w:t>Nguồn config thống nhất hoặc validation để ngăn lệch</w:t>
            </w:r>
          </w:p>
        </w:tc>
      </w:tr>
      <w:tr w14:paraId="07015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752036F3">
            <w:pPr>
              <w:spacing w:after="60"/>
              <w:jc w:val="left"/>
            </w:pPr>
            <w:r>
              <w:rPr>
                <w:b w:val="0"/>
                <w:sz w:val="26"/>
              </w:rPr>
              <w:t>Vừa</w:t>
            </w:r>
          </w:p>
        </w:tc>
        <w:tc>
          <w:tcPr>
            <w:tcW w:w="3969" w:type="dxa"/>
            <w:tcMar>
              <w:top w:w="80" w:type="dxa"/>
              <w:left w:w="80" w:type="dxa"/>
              <w:bottom w:w="80" w:type="dxa"/>
              <w:right w:w="80" w:type="dxa"/>
            </w:tcMar>
          </w:tcPr>
          <w:p w14:paraId="323C2B86">
            <w:pPr>
              <w:spacing w:after="60"/>
              <w:jc w:val="left"/>
            </w:pPr>
            <w:r>
              <w:rPr>
                <w:b w:val="0"/>
                <w:sz w:val="26"/>
              </w:rPr>
              <w:t>Sao world bounds không theo camera; Level3 hủy sớm</w:t>
            </w:r>
          </w:p>
        </w:tc>
        <w:tc>
          <w:tcPr>
            <w:tcW w:w="3969" w:type="dxa"/>
            <w:tcMar>
              <w:top w:w="80" w:type="dxa"/>
              <w:left w:w="80" w:type="dxa"/>
              <w:bottom w:w="80" w:type="dxa"/>
              <w:right w:w="80" w:type="dxa"/>
            </w:tcMar>
          </w:tcPr>
          <w:p w14:paraId="258F5B4A">
            <w:pPr>
              <w:spacing w:after="60"/>
              <w:jc w:val="left"/>
            </w:pPr>
            <w:r>
              <w:rPr>
                <w:b w:val="0"/>
                <w:sz w:val="26"/>
              </w:rPr>
              <w:t>Chuẩn hóa spawn/despawn theo viewport, xác minh các aspect</w:t>
            </w:r>
          </w:p>
        </w:tc>
      </w:tr>
      <w:tr w14:paraId="444D1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33EDB1DE">
            <w:pPr>
              <w:spacing w:after="60"/>
              <w:jc w:val="left"/>
            </w:pPr>
            <w:r>
              <w:rPr>
                <w:b w:val="0"/>
                <w:sz w:val="26"/>
              </w:rPr>
              <w:t>Vừa</w:t>
            </w:r>
          </w:p>
        </w:tc>
        <w:tc>
          <w:tcPr>
            <w:tcW w:w="3969" w:type="dxa"/>
            <w:tcMar>
              <w:top w:w="80" w:type="dxa"/>
              <w:left w:w="80" w:type="dxa"/>
              <w:bottom w:w="80" w:type="dxa"/>
              <w:right w:w="80" w:type="dxa"/>
            </w:tcMar>
          </w:tcPr>
          <w:p w14:paraId="541A065A">
            <w:pPr>
              <w:spacing w:after="60"/>
              <w:jc w:val="left"/>
            </w:pPr>
            <w:r>
              <w:rPr>
                <w:b w:val="0"/>
                <w:sz w:val="26"/>
              </w:rPr>
              <w:t>Suite bot có deadline 900 giây cho 7 tàu × 4 level</w:t>
            </w:r>
          </w:p>
        </w:tc>
        <w:tc>
          <w:tcPr>
            <w:tcW w:w="3969" w:type="dxa"/>
            <w:tcMar>
              <w:top w:w="80" w:type="dxa"/>
              <w:left w:w="80" w:type="dxa"/>
              <w:bottom w:w="80" w:type="dxa"/>
              <w:right w:w="80" w:type="dxa"/>
            </w:tcMar>
          </w:tcPr>
          <w:p w14:paraId="551EDE44">
            <w:pPr>
              <w:spacing w:after="60"/>
              <w:jc w:val="left"/>
            </w:pPr>
            <w:r>
              <w:rPr>
                <w:b w:val="0"/>
                <w:sz w:val="26"/>
              </w:rPr>
              <w:t>Chia suite theo tàu hoặc tăng thời gian có cơ sở; giữ rõ kết quả chưa hoàn tất</w:t>
            </w:r>
          </w:p>
        </w:tc>
      </w:tr>
      <w:tr w14:paraId="26D8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4C70A182">
            <w:pPr>
              <w:spacing w:after="60"/>
              <w:jc w:val="left"/>
            </w:pPr>
            <w:r>
              <w:rPr>
                <w:b w:val="0"/>
                <w:sz w:val="26"/>
              </w:rPr>
              <w:t>Thấp</w:t>
            </w:r>
          </w:p>
        </w:tc>
        <w:tc>
          <w:tcPr>
            <w:tcW w:w="3969" w:type="dxa"/>
            <w:tcMar>
              <w:top w:w="80" w:type="dxa"/>
              <w:left w:w="80" w:type="dxa"/>
              <w:bottom w:w="80" w:type="dxa"/>
              <w:right w:w="80" w:type="dxa"/>
            </w:tcMar>
          </w:tcPr>
          <w:p w14:paraId="76D5C38C">
            <w:pPr>
              <w:spacing w:after="60"/>
              <w:jc w:val="left"/>
            </w:pPr>
            <w:r>
              <w:rPr>
                <w:b w:val="0"/>
                <w:sz w:val="26"/>
              </w:rPr>
              <w:t>Field dư PlayerController.moveSpeed và serialized destroyY cũ</w:t>
            </w:r>
          </w:p>
        </w:tc>
        <w:tc>
          <w:tcPr>
            <w:tcW w:w="3969" w:type="dxa"/>
            <w:tcMar>
              <w:top w:w="80" w:type="dxa"/>
              <w:left w:w="80" w:type="dxa"/>
              <w:bottom w:w="80" w:type="dxa"/>
              <w:right w:w="80" w:type="dxa"/>
            </w:tcMar>
          </w:tcPr>
          <w:p w14:paraId="4DE11A1E">
            <w:pPr>
              <w:spacing w:after="60"/>
              <w:jc w:val="left"/>
            </w:pPr>
            <w:r>
              <w:rPr>
                <w:b w:val="0"/>
                <w:sz w:val="26"/>
              </w:rPr>
              <w:t>Dọn sau khi có migration/kiểm tra prefab; không sửa trong tác vụ tài liệu</w:t>
            </w:r>
          </w:p>
        </w:tc>
      </w:tr>
      <w:tr w14:paraId="3F16B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Mar>
              <w:top w:w="80" w:type="dxa"/>
              <w:left w:w="80" w:type="dxa"/>
              <w:bottom w:w="80" w:type="dxa"/>
              <w:right w:w="80" w:type="dxa"/>
            </w:tcMar>
          </w:tcPr>
          <w:p w14:paraId="65821FD9">
            <w:pPr>
              <w:spacing w:after="60"/>
              <w:jc w:val="left"/>
            </w:pPr>
            <w:r>
              <w:rPr>
                <w:b w:val="0"/>
                <w:sz w:val="26"/>
              </w:rPr>
              <w:t>Thấp</w:t>
            </w:r>
          </w:p>
        </w:tc>
        <w:tc>
          <w:tcPr>
            <w:tcW w:w="3969" w:type="dxa"/>
            <w:tcMar>
              <w:top w:w="80" w:type="dxa"/>
              <w:left w:w="80" w:type="dxa"/>
              <w:bottom w:w="80" w:type="dxa"/>
              <w:right w:w="80" w:type="dxa"/>
            </w:tcMar>
          </w:tcPr>
          <w:p w14:paraId="59E888B7">
            <w:pPr>
              <w:spacing w:after="60"/>
              <w:jc w:val="left"/>
            </w:pPr>
            <w:r>
              <w:rPr>
                <w:b w:val="0"/>
                <w:sz w:val="26"/>
              </w:rPr>
              <w:t>Docs cũ bỏ sót bảy tàu và mô tả flow theo dự kiến</w:t>
            </w:r>
          </w:p>
        </w:tc>
        <w:tc>
          <w:tcPr>
            <w:tcW w:w="3969" w:type="dxa"/>
            <w:tcMar>
              <w:top w:w="80" w:type="dxa"/>
              <w:left w:w="80" w:type="dxa"/>
              <w:bottom w:w="80" w:type="dxa"/>
              <w:right w:w="80" w:type="dxa"/>
            </w:tcMar>
          </w:tcPr>
          <w:p w14:paraId="36CC8D6E">
            <w:pPr>
              <w:spacing w:after="60"/>
              <w:jc w:val="left"/>
            </w:pPr>
            <w:r>
              <w:rPr>
                <w:b w:val="0"/>
                <w:sz w:val="26"/>
              </w:rPr>
              <w:t>Cập nhật tài liệu theo cấu hình hiện hành và liên kết kiểm chứng</w:t>
            </w:r>
          </w:p>
        </w:tc>
      </w:tr>
    </w:tbl>
    <w:p w14:paraId="729A500E"/>
    <w:p w14:paraId="36A70BBD">
      <w:r>
        <w:t>Các ưu tiên là đánh giá kỹ thuật, không phải task đã thực hiện. File gameplay, scene và prefab không được chủ động chỉnh để hoàn thiện những tính năng này trong quá trình viết tài liệu. Chạy Editor có thể làm TextMesh Pro cập nhật cache font động; đây là tác dụng phụ môi trường cần tách khỏi thay đổi gameplay khi xem diff.</w:t>
      </w:r>
    </w:p>
    <w:p w14:paraId="3B5E5B61">
      <w:pPr>
        <w:spacing w:after="180"/>
        <w:jc w:val="left"/>
      </w:pPr>
      <w:r>
        <w:rPr>
          <w:i/>
        </w:rPr>
        <w:t>Bằng chứng: LevelManager.cs; ShipManager.cs; Bullet.cs; StarSpawner.cs; PlayerController.cs; GameHistoryStore.cs.</w:t>
      </w:r>
    </w:p>
    <w:p w14:paraId="2AE93F89">
      <w:pPr>
        <w:pStyle w:val="3"/>
      </w:pPr>
      <w:bookmarkStart w:id="91" w:name="_Toc9303"/>
      <w:r>
        <w:t>11.4 Mở rộng và bảo trì</w:t>
      </w:r>
      <w:bookmarkEnd w:id="91"/>
    </w:p>
    <w:p w14:paraId="35ECC2C6">
      <w:r>
        <w:t>Nếu thêm tàu, cần tạo prefab đủ component, kiểm PlayerConfig có ID/tên ổn định, thiết lập Rigidbody2D, FirePoint và WeaponAim rồi thêm vào ShipManager ở MainMenu. Sau đó kiểm card, khôi phục lựa chọn và bot ở cả bốn màn. Không chỉ thêm ShipData asset vì chưa có luồng áp dữ liệu đó.</w:t>
      </w:r>
    </w:p>
    <w:p w14:paraId="3E43E090">
      <w:r>
        <w:t>Nếu thêm level, cần thêm scene build, cấu hình mục tiêu/spawner/nền, mở rộng GetCurrentLevelFromScene, giới hạn 4 trong LevelManager, SelectLevelUI, AudioManager, validation level 1–4 trong GameHistoryStore và các vòng lặp harness. Kiến trúc hiện tại hard-code số màn ở nhiều nơi; một LevelDefinition thống nhất sẽ giảm số chỗ phải sửa.</w:t>
      </w:r>
    </w:p>
    <w:p w14:paraId="75865627">
      <w:r>
        <w:t>Nếu tăng mật độ projectile/thiên thạch, nên đo profiler trước rồi cân nhắc object pool. Instantiate/Destroy mỗi loạt, mỗi lần spawn và mỗi dòng History refresh có thể tạo chi phí khi mở rộng. UI history 100 dòng có thể chấp nhận ở quy mô hiện tại nhưng chưa có số đo GC/frame time để kết luận cần virtualization.</w:t>
      </w:r>
    </w:p>
    <w:p w14:paraId="0CB92AFE">
      <w:r>
        <w:t>Nên tách state model của ván khỏi MonoBehaviour để unit test damage, score, outcome và timing; giữ Play Mode tests cho prefab/scene wiring. Chuyển các harness thành test API có kết quả máy đọc được sẽ hỗ trợ CI. Bổ sung build smoke test và visual regression ở 9:16 cùng độ phân giải Windows thực trước khi công bố hỗ trợ nền tảng.</w:t>
      </w:r>
    </w:p>
    <w:p w14:paraId="559638B3">
      <w:pPr>
        <w:pStyle w:val="3"/>
      </w:pPr>
      <w:bookmarkStart w:id="92" w:name="_Toc12063"/>
      <w:r>
        <w:t>11.5 Sổ bằng chứng và phạm vi chưa xác minh</w:t>
      </w:r>
      <w:bookmarkEnd w:id="92"/>
    </w:p>
    <w:p w14:paraId="61BE36DD">
      <w:r>
        <w:t>Tài liệu được lập từ toàn bộ script trong Assets, các scene/prefab/asset serialized, Packages, ProjectSettings và ba tài liệu GameDesign. Danh mục source runtime nằm ở Chương 7; mỗi cơ chế chính có đường dẫn bằng chứng bên cạnh. Các hệ thống không có implementation được ghi rõ, không suy từ tên file hoặc yêu cầu PRD.</w:t>
      </w:r>
    </w:p>
    <w:p w14:paraId="356E66A4">
      <w:r>
        <w:t>Phần chưa đủ bằng chứng chạy gồm build độc lập, thiết bị mobile/gamepad, cảm giác chơi tay dài hạn, mọi seed cân bằng, performance/coverage phần trăm và các tình huống crash filesystem cực đoan. Các lần PASS trong Chương 9 chỉ dựa trên log thực. Mục lục, danh mục hình và bảng là field Word có thể cập nhật khi tài liệu thay đổi.</w:t>
      </w:r>
    </w:p>
    <w:sectPr>
      <w:headerReference r:id="rId5" w:type="default"/>
      <w:footerReference r:id="rId6" w:type="default"/>
      <w:pgSz w:w="11906" w:h="16838"/>
      <w:pgMar w:top="1134" w:right="1134" w:bottom="1134" w:left="1701" w:header="454" w:footer="45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980BB">
    <w:pPr>
      <w:pStyle w:val="18"/>
      <w:jc w:val="center"/>
    </w:pPr>
    <w:r>
      <w:t xml:space="preserve">Trang </w:t>
    </w:r>
    <w:r>
      <w:fldChar w:fldCharType="begin"/>
    </w:r>
    <w:r>
      <w:instrText xml:space="preserve"> PAGE </w:instrText>
    </w:r>
    <w:r>
      <w:fldChar w:fldCharType="separate"/>
    </w:r>
    <w:r>
      <w:fldChar w:fldCharType="end"/>
    </w:r>
    <w:r>
      <w:t xml:space="preserve"> / </w:t>
    </w:r>
    <w:r>
      <w:fldChar w:fldCharType="begin"/>
    </w:r>
    <w:r>
      <w:instrText xml:space="preserve"> NUMPAGES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19CF4">
    <w:pPr>
      <w:pStyle w:val="19"/>
      <w:jc w:val="center"/>
    </w:pPr>
    <w:r>
      <w:rPr>
        <w:sz w:val="20"/>
      </w:rPr>
      <w:t>SPACE EXPLORER     |     TÀI LIỆU KỸ THUẬT VÀ VẬN HÀNH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9778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312" w:lineRule="auto"/>
      <w:jc w:val="both"/>
    </w:pPr>
    <w:rPr>
      <w:rFonts w:ascii="Times New Roman" w:hAnsi="Times New Roman" w:eastAsia="Times New Roman" w:cs="Times New Roman"/>
      <w:color w:val="000000"/>
      <w:sz w:val="26"/>
      <w:szCs w:val="22"/>
      <w:lang w:val="vi-VN" w:eastAsia="en-US" w:bidi="ar-SA"/>
    </w:rPr>
  </w:style>
  <w:style w:type="paragraph" w:styleId="2">
    <w:name w:val="heading 1"/>
    <w:basedOn w:val="1"/>
    <w:next w:val="1"/>
    <w:link w:val="141"/>
    <w:qFormat/>
    <w:uiPriority w:val="9"/>
    <w:pPr>
      <w:keepNext/>
      <w:keepLines/>
      <w:pageBreakBefore/>
      <w:widowControl/>
      <w:spacing w:before="240" w:after="120" w:line="312" w:lineRule="auto"/>
      <w:jc w:val="left"/>
      <w:outlineLvl w:val="0"/>
    </w:pPr>
    <w:rPr>
      <w:rFonts w:ascii="Times New Roman" w:hAnsi="Times New Roman" w:eastAsia="Times New Roman" w:cs="Times New Roman"/>
      <w:b/>
      <w:bCs/>
      <w:color w:val="000000"/>
      <w:sz w:val="32"/>
      <w:szCs w:val="28"/>
    </w:rPr>
  </w:style>
  <w:style w:type="paragraph" w:styleId="3">
    <w:name w:val="heading 2"/>
    <w:basedOn w:val="1"/>
    <w:next w:val="1"/>
    <w:link w:val="142"/>
    <w:unhideWhenUsed/>
    <w:qFormat/>
    <w:uiPriority w:val="9"/>
    <w:pPr>
      <w:keepNext/>
      <w:keepLines/>
      <w:widowControl/>
      <w:spacing w:before="240" w:after="120" w:line="312" w:lineRule="auto"/>
      <w:jc w:val="left"/>
      <w:outlineLvl w:val="1"/>
    </w:pPr>
    <w:rPr>
      <w:rFonts w:ascii="Times New Roman" w:hAnsi="Times New Roman" w:eastAsia="Times New Roman" w:cs="Times New Roman"/>
      <w:b/>
      <w:bCs/>
      <w:color w:val="000000"/>
      <w:sz w:val="28"/>
      <w:szCs w:val="26"/>
    </w:rPr>
  </w:style>
  <w:style w:type="paragraph" w:styleId="4">
    <w:name w:val="heading 3"/>
    <w:basedOn w:val="1"/>
    <w:next w:val="1"/>
    <w:link w:val="143"/>
    <w:unhideWhenUsed/>
    <w:qFormat/>
    <w:uiPriority w:val="9"/>
    <w:pPr>
      <w:keepNext/>
      <w:keepLines/>
      <w:widowControl/>
      <w:spacing w:before="240" w:after="120" w:line="312" w:lineRule="auto"/>
      <w:jc w:val="left"/>
      <w:outlineLvl w:val="2"/>
    </w:pPr>
    <w:rPr>
      <w:rFonts w:ascii="Times New Roman" w:hAnsi="Times New Roman" w:eastAsia="Times New Roman" w:cs="Times New Roman"/>
      <w:b/>
      <w:bCs/>
      <w:color w:val="000000"/>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widowControl/>
      <w:spacing w:after="120" w:line="312" w:lineRule="auto"/>
      <w:jc w:val="both"/>
    </w:pPr>
    <w:rPr>
      <w:rFonts w:ascii="Times New Roman" w:hAnsi="Times New Roman" w:eastAsia="Times New Roman" w:cs="Times New Roman"/>
      <w:color w:val="000000"/>
      <w:sz w:val="26"/>
    </w:r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keepNext/>
      <w:widowControl/>
      <w:spacing w:after="120" w:line="312" w:lineRule="auto"/>
      <w:jc w:val="center"/>
    </w:pPr>
    <w:rPr>
      <w:rFonts w:ascii="Times New Roman" w:hAnsi="Times New Roman" w:eastAsia="Times New Roman" w:cs="Times New Roman"/>
      <w:b/>
      <w:bCs/>
      <w:i/>
      <w:color w:val="000000"/>
      <w:sz w:val="26"/>
      <w:szCs w:val="18"/>
    </w:rPr>
  </w:style>
  <w:style w:type="character" w:styleId="17">
    <w:name w:val="Emphasis"/>
    <w:basedOn w:val="11"/>
    <w:qFormat/>
    <w:uiPriority w:val="20"/>
    <w:rPr>
      <w:i/>
      <w:iCs/>
    </w:rPr>
  </w:style>
  <w:style w:type="paragraph" w:styleId="18">
    <w:name w:val="footer"/>
    <w:basedOn w:val="1"/>
    <w:link w:val="139"/>
    <w:unhideWhenUsed/>
    <w:qFormat/>
    <w:uiPriority w:val="99"/>
    <w:pPr>
      <w:widowControl/>
      <w:tabs>
        <w:tab w:val="center" w:pos="4680"/>
        <w:tab w:val="right" w:pos="9360"/>
      </w:tabs>
      <w:spacing w:after="120" w:line="312" w:lineRule="auto"/>
      <w:jc w:val="both"/>
    </w:pPr>
    <w:rPr>
      <w:rFonts w:ascii="Times New Roman" w:hAnsi="Times New Roman" w:eastAsia="Times New Roman" w:cs="Times New Roman"/>
      <w:color w:val="000000"/>
      <w:sz w:val="26"/>
    </w:rPr>
  </w:style>
  <w:style w:type="paragraph" w:styleId="19">
    <w:name w:val="header"/>
    <w:basedOn w:val="1"/>
    <w:link w:val="138"/>
    <w:unhideWhenUsed/>
    <w:qFormat/>
    <w:uiPriority w:val="99"/>
    <w:pPr>
      <w:widowControl/>
      <w:tabs>
        <w:tab w:val="center" w:pos="4680"/>
        <w:tab w:val="right" w:pos="9360"/>
      </w:tabs>
      <w:spacing w:after="120" w:line="312" w:lineRule="auto"/>
      <w:jc w:val="both"/>
    </w:pPr>
    <w:rPr>
      <w:rFonts w:ascii="Times New Roman" w:hAnsi="Times New Roman" w:eastAsia="Times New Roman" w:cs="Times New Roman"/>
      <w:color w:val="000000"/>
      <w:sz w:val="26"/>
    </w:r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pPr>
      <w:widowControl/>
      <w:spacing w:after="120" w:line="312" w:lineRule="auto"/>
      <w:jc w:val="both"/>
    </w:pPr>
    <w:rPr>
      <w:rFonts w:ascii="Times New Roman" w:hAnsi="Times New Roman" w:eastAsia="Times New Roman" w:cs="Times New Roman"/>
      <w:i/>
      <w:iCs/>
      <w:color w:val="000000"/>
      <w:spacing w:val="15"/>
      <w:sz w:val="26"/>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able of figures"/>
    <w:basedOn w:val="1"/>
    <w:next w:val="1"/>
    <w:semiHidden/>
    <w:unhideWhenUsed/>
    <w:uiPriority w:val="99"/>
    <w:pPr>
      <w:ind w:leftChars="200" w:hanging="200" w:hangingChars="200"/>
    </w:pPr>
  </w:style>
  <w:style w:type="paragraph" w:styleId="37">
    <w:name w:val="Title"/>
    <w:basedOn w:val="1"/>
    <w:next w:val="1"/>
    <w:link w:val="144"/>
    <w:qFormat/>
    <w:uiPriority w:val="10"/>
    <w:pPr>
      <w:widowControl/>
      <w:spacing w:after="120" w:line="312" w:lineRule="auto"/>
      <w:contextualSpacing/>
      <w:jc w:val="center"/>
    </w:pPr>
    <w:rPr>
      <w:rFonts w:ascii="Times New Roman" w:hAnsi="Times New Roman" w:eastAsia="Times New Roman" w:cs="Times New Roman"/>
      <w:b/>
      <w:color w:val="000000"/>
      <w:spacing w:val="5"/>
      <w:kern w:val="28"/>
      <w:sz w:val="52"/>
      <w:szCs w:val="52"/>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TOC 11"/>
    <w:uiPriority w:val="0"/>
    <w:pPr>
      <w:widowControl/>
      <w:spacing w:after="120" w:line="312" w:lineRule="auto"/>
      <w:jc w:val="both"/>
    </w:pPr>
    <w:rPr>
      <w:rFonts w:ascii="Times New Roman" w:hAnsi="Times New Roman" w:eastAsia="Times New Roman" w:cs="Times New Roman"/>
      <w:color w:val="000000"/>
      <w:sz w:val="26"/>
      <w:szCs w:val="22"/>
      <w:lang w:val="en-US" w:eastAsia="en-US" w:bidi="ar-SA"/>
    </w:rPr>
  </w:style>
  <w:style w:type="paragraph" w:customStyle="1" w:styleId="168">
    <w:name w:val="TOC 21"/>
    <w:uiPriority w:val="0"/>
    <w:pPr>
      <w:widowControl/>
      <w:spacing w:after="120" w:line="312" w:lineRule="auto"/>
      <w:jc w:val="both"/>
    </w:pPr>
    <w:rPr>
      <w:rFonts w:ascii="Times New Roman" w:hAnsi="Times New Roman" w:eastAsia="Times New Roman" w:cs="Times New Roman"/>
      <w:color w:val="000000"/>
      <w:sz w:val="2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Tài liệu kỹ thuật dự án SpaceGame</dc:creator>
  <dc:description>generated by python-docx</dc:description>
  <cp:keywords>Unity, Space Explorer, C#, gameplay, kiến trúc, kiểm thử</cp:keywords>
  <cp:lastModifiedBy>nguyen van hoi</cp:lastModifiedBy>
  <dcterms:modified xsi:type="dcterms:W3CDTF">2026-10-21T07:38:34Z</dcterms:modified>
  <dc:subject>Gameplay kiến trúc source kiểm thử và vận hành Unity SpaceGame</dc:subject>
  <dc:title>Tài liệu toàn diện trò chơi Space Explorer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FEA6DBD93A8047ECBAC591316C41D212_12</vt:lpwstr>
  </property>
</Properties>
</file>